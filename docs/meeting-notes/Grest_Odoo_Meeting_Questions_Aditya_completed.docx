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0D85C">
      <w:pPr>
        <w:pStyle w:val="37"/>
        <w:jc w:val="center"/>
      </w:pPr>
      <w:r>
        <w:t>GREST ODOO ERP PROJECT</w:t>
      </w:r>
    </w:p>
    <w:p w14:paraId="6AAE1C7E">
      <w:pPr>
        <w:pStyle w:val="3"/>
        <w:jc w:val="center"/>
      </w:pPr>
      <w:r>
        <w:t>Discovery Meeting with Aditya</w:t>
      </w:r>
    </w:p>
    <w:p w14:paraId="75E243FB">
      <w:r>
        <w:t>Date: February 12, 2025</w:t>
      </w:r>
    </w:p>
    <w:p w14:paraId="433C9E41">
      <w:r>
        <w:t>Attendees: Samrat Singh (Raven Solutions), Aditya (Grest)</w:t>
      </w:r>
    </w:p>
    <w:p w14:paraId="6D848782">
      <w:r>
        <w:t>Purpose: Gather detailed requirements for Odoo ERP implementation</w:t>
      </w:r>
    </w:p>
    <w:p w14:paraId="6A6FFF16"/>
    <w:p w14:paraId="098A1901">
      <w:pPr>
        <w:rPr>
          <w:rFonts w:hint="default"/>
          <w:lang w:val="en-US"/>
        </w:rPr>
      </w:pPr>
      <w:r>
        <w:t>______________________________________________________________________________</w:t>
      </w:r>
    </w:p>
    <w:p w14:paraId="4698951E"/>
    <w:p w14:paraId="4E5ACBB7">
      <w:pPr>
        <w:pStyle w:val="2"/>
      </w:pPr>
      <w:r>
        <w:t>MEETING AGENDA (60 minutes)</w:t>
      </w:r>
    </w:p>
    <w:p w14:paraId="663A125F">
      <w:pPr>
        <w:pStyle w:val="23"/>
      </w:pPr>
      <w:r>
        <w:t>Part 1: Current Process Deep Dive (30 min)</w:t>
      </w:r>
    </w:p>
    <w:p w14:paraId="5CE2910A">
      <w:pPr>
        <w:pStyle w:val="23"/>
      </w:pPr>
      <w:r>
        <w:t>Part 2: Excel Files &amp; Data Structure (15 min)</w:t>
      </w:r>
    </w:p>
    <w:p w14:paraId="0E1B0027">
      <w:pPr>
        <w:pStyle w:val="23"/>
      </w:pPr>
      <w:r>
        <w:t>Part 3: Odoo Requirements &amp; Success Criteria (15 min)</w:t>
      </w:r>
    </w:p>
    <w:p w14:paraId="7156DA17">
      <w:r>
        <w:br w:type="page"/>
      </w:r>
    </w:p>
    <w:p w14:paraId="40BC455D">
      <w:pPr>
        <w:pStyle w:val="2"/>
      </w:pPr>
      <w:r>
        <w:t>A. PROCESS FLOW QUESTIONS</w:t>
      </w:r>
    </w:p>
    <w:p w14:paraId="37FCF512">
      <w:pPr>
        <w:pStyle w:val="3"/>
      </w:pPr>
      <w:r>
        <w:t>1. Buyback Process</w:t>
      </w:r>
    </w:p>
    <w:p w14:paraId="14401DF2">
      <w:r>
        <w:rPr>
          <w:b/>
        </w:rPr>
        <w:t xml:space="preserve">Q1.1: </w:t>
      </w:r>
      <w:r>
        <w:t>Walk me through step-by-step: Phone comes from supplier → Where does it go first?</w:t>
      </w:r>
    </w:p>
    <w:p w14:paraId="431C165A"/>
    <w:p w14:paraId="6757E0E0">
      <w:pPr>
        <w:pStyle w:val="23"/>
      </w:pPr>
      <w:r>
        <w:t>Answer:</w:t>
      </w:r>
    </w:p>
    <w:p w14:paraId="778E5007">
      <w:pPr>
        <w:pStyle w:val="33"/>
        <w:keepNext w:val="0"/>
        <w:keepLines w:val="0"/>
        <w:widowControl/>
        <w:suppressLineNumbers w:val="0"/>
      </w:pPr>
      <w:r>
        <w:t>Phone received from supplier →</w:t>
      </w:r>
      <w:r>
        <w:br w:type="textWrapping"/>
      </w:r>
      <w:r>
        <w:t>Security verifies quantity &amp; documents →</w:t>
      </w:r>
      <w:r>
        <w:br w:type="textWrapping"/>
      </w:r>
      <w:r>
        <w:t>Procurement batch created in ERP →</w:t>
      </w:r>
      <w:r>
        <w:br w:type="textWrapping"/>
      </w:r>
      <w:r>
        <w:t>IMEIs uploaded →</w:t>
      </w:r>
      <w:r>
        <w:br w:type="textWrapping"/>
      </w:r>
      <w:r>
        <w:t>Physical inward at Warehouse →</w:t>
      </w:r>
      <w:r>
        <w:br w:type="textWrapping"/>
      </w:r>
      <w:r>
        <w:t>Device scanned &amp; matched →</w:t>
      </w:r>
      <w:r>
        <w:br w:type="textWrapping"/>
      </w:r>
      <w:r>
        <w:t>Sent to TRC for ELS (Entry Level Scanning) →</w:t>
      </w:r>
      <w:r>
        <w:br w:type="textWrapping"/>
      </w:r>
      <w:r>
        <w:t>QC grading →</w:t>
      </w:r>
      <w:r>
        <w:br w:type="textWrapping"/>
      </w:r>
      <w:r>
        <w:t>If Pass → Warehouse (Ready Zone)</w:t>
      </w:r>
      <w:r>
        <w:br w:type="textWrapping"/>
      </w:r>
      <w:r>
        <w:t>If Fail → Repair → Re-QC → Back to Warehouse</w:t>
      </w:r>
    </w:p>
    <w:p w14:paraId="40D93705">
      <w:r>
        <w:rPr>
          <w:b/>
        </w:rPr>
        <w:t xml:space="preserve">Q1.2: </w:t>
      </w:r>
      <w:r>
        <w:t>What information is captured at each step?</w:t>
      </w:r>
    </w:p>
    <w:p w14:paraId="52A5AE54"/>
    <w:p w14:paraId="47CB3AF3">
      <w:pPr>
        <w:pStyle w:val="23"/>
      </w:pPr>
      <w:r>
        <w:t>Answer:</w:t>
      </w:r>
    </w:p>
    <w:p w14:paraId="6E73084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Procurement Stage</w:t>
      </w:r>
    </w:p>
    <w:p w14:paraId="393D9432">
      <w:pPr>
        <w:pStyle w:val="33"/>
        <w:keepNext w:val="0"/>
        <w:keepLines w:val="0"/>
        <w:widowControl/>
        <w:suppressLineNumbers w:val="0"/>
        <w:ind w:left="720"/>
      </w:pPr>
      <w:r>
        <w:t>Supplier name</w:t>
      </w:r>
    </w:p>
    <w:p w14:paraId="0CC495F8">
      <w:pPr>
        <w:pStyle w:val="33"/>
        <w:keepNext w:val="0"/>
        <w:keepLines w:val="0"/>
        <w:widowControl/>
        <w:suppressLineNumbers w:val="0"/>
        <w:ind w:left="720"/>
      </w:pPr>
      <w:r>
        <w:t>Batch ID</w:t>
      </w:r>
    </w:p>
    <w:p w14:paraId="4D57A3A0">
      <w:pPr>
        <w:pStyle w:val="33"/>
        <w:keepNext w:val="0"/>
        <w:keepLines w:val="0"/>
        <w:widowControl/>
        <w:suppressLineNumbers w:val="0"/>
        <w:ind w:left="720"/>
      </w:pPr>
      <w:r>
        <w:t>Purchase price</w:t>
      </w:r>
    </w:p>
    <w:p w14:paraId="2F9C2385">
      <w:pPr>
        <w:pStyle w:val="33"/>
        <w:keepNext w:val="0"/>
        <w:keepLines w:val="0"/>
        <w:widowControl/>
        <w:suppressLineNumbers w:val="0"/>
        <w:ind w:left="720"/>
      </w:pPr>
      <w:r>
        <w:t>Expected grade</w:t>
      </w:r>
    </w:p>
    <w:p w14:paraId="405C38E8">
      <w:pPr>
        <w:pStyle w:val="33"/>
        <w:keepNext w:val="0"/>
        <w:keepLines w:val="0"/>
        <w:widowControl/>
        <w:suppressLineNumbers w:val="0"/>
        <w:ind w:left="720"/>
      </w:pPr>
      <w:r>
        <w:t>IMEI</w:t>
      </w:r>
    </w:p>
    <w:p w14:paraId="31315789">
      <w:pPr>
        <w:pStyle w:val="33"/>
        <w:keepNext w:val="0"/>
        <w:keepLines w:val="0"/>
        <w:widowControl/>
        <w:suppressLineNumbers w:val="0"/>
        <w:ind w:left="720"/>
      </w:pPr>
      <w:r>
        <w:t>Model details</w:t>
      </w:r>
    </w:p>
    <w:p w14:paraId="7FC94B0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Warehouse Inward</w:t>
      </w:r>
    </w:p>
    <w:p w14:paraId="4C02D746">
      <w:pPr>
        <w:pStyle w:val="33"/>
        <w:keepNext w:val="0"/>
        <w:keepLines w:val="0"/>
        <w:widowControl/>
        <w:suppressLineNumbers w:val="0"/>
        <w:ind w:left="720"/>
      </w:pPr>
      <w:r>
        <w:t>Actual IMEI scanned</w:t>
      </w:r>
    </w:p>
    <w:p w14:paraId="4FDF0D36">
      <w:pPr>
        <w:pStyle w:val="33"/>
        <w:keepNext w:val="0"/>
        <w:keepLines w:val="0"/>
        <w:widowControl/>
        <w:suppressLineNumbers w:val="0"/>
        <w:ind w:left="720"/>
      </w:pPr>
      <w:r>
        <w:t>Physical condition remarks</w:t>
      </w:r>
    </w:p>
    <w:p w14:paraId="43B8E5CE">
      <w:pPr>
        <w:pStyle w:val="33"/>
        <w:keepNext w:val="0"/>
        <w:keepLines w:val="0"/>
        <w:widowControl/>
        <w:suppressLineNumbers w:val="0"/>
        <w:ind w:left="720"/>
      </w:pPr>
      <w:r>
        <w:t>Bin location</w:t>
      </w:r>
    </w:p>
    <w:p w14:paraId="3F03B24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QC/TRC</w:t>
      </w:r>
    </w:p>
    <w:p w14:paraId="6E935C61">
      <w:pPr>
        <w:pStyle w:val="33"/>
        <w:keepNext w:val="0"/>
        <w:keepLines w:val="0"/>
        <w:widowControl/>
        <w:suppressLineNumbers w:val="0"/>
        <w:ind w:left="720"/>
      </w:pPr>
      <w:r>
        <w:t>Functional test results</w:t>
      </w:r>
    </w:p>
    <w:p w14:paraId="764964A1">
      <w:pPr>
        <w:pStyle w:val="33"/>
        <w:keepNext w:val="0"/>
        <w:keepLines w:val="0"/>
        <w:widowControl/>
        <w:suppressLineNumbers w:val="0"/>
        <w:ind w:left="720"/>
      </w:pPr>
      <w:r>
        <w:t>Cosmetic grade</w:t>
      </w:r>
    </w:p>
    <w:p w14:paraId="6CC5D950">
      <w:pPr>
        <w:pStyle w:val="33"/>
        <w:keepNext w:val="0"/>
        <w:keepLines w:val="0"/>
        <w:widowControl/>
        <w:suppressLineNumbers w:val="0"/>
        <w:ind w:left="720"/>
      </w:pPr>
      <w:r>
        <w:t>Battery health</w:t>
      </w:r>
    </w:p>
    <w:p w14:paraId="4B388112">
      <w:pPr>
        <w:pStyle w:val="33"/>
        <w:keepNext w:val="0"/>
        <w:keepLines w:val="0"/>
        <w:widowControl/>
        <w:suppressLineNumbers w:val="0"/>
        <w:ind w:left="720"/>
      </w:pPr>
      <w:r>
        <w:t>Final grade</w:t>
      </w:r>
    </w:p>
    <w:p w14:paraId="71650B7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Repair</w:t>
      </w:r>
    </w:p>
    <w:p w14:paraId="3DE1E9AF">
      <w:pPr>
        <w:pStyle w:val="33"/>
        <w:keepNext w:val="0"/>
        <w:keepLines w:val="0"/>
        <w:widowControl/>
        <w:suppressLineNumbers w:val="0"/>
        <w:ind w:left="720"/>
      </w:pPr>
      <w:r>
        <w:t>Spare parts used</w:t>
      </w:r>
    </w:p>
    <w:p w14:paraId="0DACEF33">
      <w:pPr>
        <w:pStyle w:val="33"/>
        <w:keepNext w:val="0"/>
        <w:keepLines w:val="0"/>
        <w:widowControl/>
        <w:suppressLineNumbers w:val="0"/>
        <w:ind w:left="720"/>
      </w:pPr>
      <w:r>
        <w:t>Labour cost</w:t>
      </w:r>
    </w:p>
    <w:p w14:paraId="7047A56D">
      <w:pPr>
        <w:pStyle w:val="33"/>
        <w:keepNext w:val="0"/>
        <w:keepLines w:val="0"/>
        <w:widowControl/>
        <w:suppressLineNumbers w:val="0"/>
        <w:ind w:left="720"/>
      </w:pPr>
      <w:r>
        <w:t>Final cost</w:t>
      </w:r>
    </w:p>
    <w:p w14:paraId="3EB855CC">
      <w:pPr>
        <w:pStyle w:val="33"/>
        <w:keepNext w:val="0"/>
        <w:keepLines w:val="0"/>
        <w:widowControl/>
        <w:suppressLineNumbers w:val="0"/>
        <w:ind w:left="720"/>
      </w:pPr>
      <w:r>
        <w:t>Re-grade</w:t>
      </w:r>
    </w:p>
    <w:p w14:paraId="6012AD86"/>
    <w:p w14:paraId="6C203007">
      <w:r>
        <w:rPr>
          <w:b/>
        </w:rPr>
        <w:t xml:space="preserve">Q1.3: </w:t>
      </w:r>
      <w:r>
        <w:t>How is grading done? (A+, B, C) - What are the specific criteria for each grade?</w:t>
      </w:r>
    </w:p>
    <w:p w14:paraId="1A36B056"/>
    <w:p w14:paraId="17787341">
      <w:pPr>
        <w:pStyle w:val="23"/>
      </w:pPr>
      <w:r>
        <w:t>Answer:</w:t>
      </w:r>
    </w:p>
    <w:p w14:paraId="33A28F0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A+</w:t>
      </w:r>
    </w:p>
    <w:p w14:paraId="4BA70DE9">
      <w:pPr>
        <w:pStyle w:val="33"/>
        <w:keepNext w:val="0"/>
        <w:keepLines w:val="0"/>
        <w:widowControl/>
        <w:suppressLineNumbers w:val="0"/>
        <w:ind w:left="720"/>
      </w:pPr>
      <w:r>
        <w:t>No visible scratches</w:t>
      </w:r>
    </w:p>
    <w:p w14:paraId="6C7FCB01">
      <w:pPr>
        <w:pStyle w:val="33"/>
        <w:keepNext w:val="0"/>
        <w:keepLines w:val="0"/>
        <w:widowControl/>
        <w:suppressLineNumbers w:val="0"/>
        <w:ind w:left="720"/>
      </w:pPr>
      <w:r>
        <w:t>90%+ battery health</w:t>
      </w:r>
    </w:p>
    <w:p w14:paraId="4DADAC7C">
      <w:pPr>
        <w:pStyle w:val="33"/>
        <w:keepNext w:val="0"/>
        <w:keepLines w:val="0"/>
        <w:widowControl/>
        <w:suppressLineNumbers w:val="0"/>
        <w:ind w:left="720"/>
      </w:pPr>
      <w:r>
        <w:t>Fully functional</w:t>
      </w:r>
    </w:p>
    <w:p w14:paraId="562996BA">
      <w:pPr>
        <w:pStyle w:val="33"/>
        <w:keepNext w:val="0"/>
        <w:keepLines w:val="0"/>
        <w:widowControl/>
        <w:suppressLineNumbers w:val="0"/>
        <w:ind w:left="720"/>
      </w:pPr>
      <w:r>
        <w:t>Near-new cosmetic</w:t>
      </w:r>
    </w:p>
    <w:p w14:paraId="73592AD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 / B+</w:t>
      </w:r>
    </w:p>
    <w:p w14:paraId="04D5569F">
      <w:pPr>
        <w:pStyle w:val="33"/>
        <w:keepNext w:val="0"/>
        <w:keepLines w:val="0"/>
        <w:widowControl/>
        <w:suppressLineNumbers w:val="0"/>
        <w:ind w:left="720"/>
      </w:pPr>
      <w:r>
        <w:t>Minor scratches</w:t>
      </w:r>
    </w:p>
    <w:p w14:paraId="77025B6B">
      <w:pPr>
        <w:pStyle w:val="33"/>
        <w:keepNext w:val="0"/>
        <w:keepLines w:val="0"/>
        <w:widowControl/>
        <w:suppressLineNumbers w:val="0"/>
        <w:ind w:left="720"/>
      </w:pPr>
      <w:r>
        <w:t>85–90% battery</w:t>
      </w:r>
    </w:p>
    <w:p w14:paraId="40FA74F3">
      <w:pPr>
        <w:pStyle w:val="33"/>
        <w:keepNext w:val="0"/>
        <w:keepLines w:val="0"/>
        <w:widowControl/>
        <w:suppressLineNumbers w:val="0"/>
        <w:ind w:left="720"/>
      </w:pPr>
      <w:r>
        <w:t>Fully functional</w:t>
      </w:r>
    </w:p>
    <w:p w14:paraId="2FBDACB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 / C</w:t>
      </w:r>
    </w:p>
    <w:p w14:paraId="30E0A0CB">
      <w:pPr>
        <w:pStyle w:val="33"/>
        <w:keepNext w:val="0"/>
        <w:keepLines w:val="0"/>
        <w:widowControl/>
        <w:suppressLineNumbers w:val="0"/>
        <w:ind w:left="720"/>
      </w:pPr>
      <w:r>
        <w:t>Visible wear</w:t>
      </w:r>
    </w:p>
    <w:p w14:paraId="24532EF2">
      <w:pPr>
        <w:pStyle w:val="33"/>
        <w:keepNext w:val="0"/>
        <w:keepLines w:val="0"/>
        <w:widowControl/>
        <w:suppressLineNumbers w:val="0"/>
        <w:ind w:left="720"/>
      </w:pPr>
      <w:r>
        <w:t>Minor cosmetic dents</w:t>
      </w:r>
    </w:p>
    <w:p w14:paraId="0022FFD7">
      <w:pPr>
        <w:pStyle w:val="33"/>
        <w:keepNext w:val="0"/>
        <w:keepLines w:val="0"/>
        <w:widowControl/>
        <w:suppressLineNumbers w:val="0"/>
        <w:ind w:left="720"/>
      </w:pPr>
      <w:r>
        <w:t>Functional but moderate wear</w:t>
      </w:r>
    </w:p>
    <w:p w14:paraId="547BC4C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 / E</w:t>
      </w:r>
    </w:p>
    <w:p w14:paraId="2973F29E">
      <w:pPr>
        <w:pStyle w:val="33"/>
        <w:keepNext w:val="0"/>
        <w:keepLines w:val="0"/>
        <w:widowControl/>
        <w:suppressLineNumbers w:val="0"/>
        <w:ind w:left="720"/>
      </w:pPr>
      <w:r>
        <w:t>Major cosmetic damage</w:t>
      </w:r>
    </w:p>
    <w:p w14:paraId="63C16775">
      <w:pPr>
        <w:pStyle w:val="33"/>
        <w:keepNext w:val="0"/>
        <w:keepLines w:val="0"/>
        <w:widowControl/>
        <w:suppressLineNumbers w:val="0"/>
        <w:ind w:left="720"/>
      </w:pPr>
      <w:r>
        <w:t>May require repair</w:t>
      </w:r>
    </w:p>
    <w:p w14:paraId="412AE7BC">
      <w:pPr>
        <w:pStyle w:val="33"/>
        <w:keepNext w:val="0"/>
        <w:keepLines w:val="0"/>
        <w:widowControl/>
        <w:suppressLineNumbers w:val="0"/>
      </w:pPr>
      <w:r>
        <w:t>Grading should follow a standardized QC checklist inside Odoo.</w:t>
      </w:r>
    </w:p>
    <w:p w14:paraId="6B9B4568"/>
    <w:p w14:paraId="65A82541">
      <w:r>
        <w:rPr>
          <w:b/>
        </w:rPr>
        <w:t xml:space="preserve">Q1.4: </w:t>
      </w:r>
      <w:r>
        <w:t>How long does TRC processing typically take? (per phone or per batch)</w:t>
      </w:r>
    </w:p>
    <w:p w14:paraId="48C03E3C"/>
    <w:p w14:paraId="3D49E766">
      <w:pPr>
        <w:pStyle w:val="23"/>
      </w:pPr>
      <w:r>
        <w:t>Answer:</w:t>
      </w:r>
    </w:p>
    <w:p w14:paraId="243C3BCB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ELS Scan: 5–7 minutes per device</w:t>
      </w:r>
    </w:p>
    <w:p w14:paraId="6B34DAF4">
      <w:pPr>
        <w:pStyle w:val="33"/>
        <w:keepNext w:val="0"/>
        <w:keepLines w:val="0"/>
        <w:widowControl/>
        <w:suppressLineNumbers w:val="0"/>
      </w:pPr>
      <w:r>
        <w:t>QC: 7–10 minutes per device</w:t>
      </w:r>
    </w:p>
    <w:p w14:paraId="1706AC70">
      <w:pPr>
        <w:pStyle w:val="33"/>
        <w:keepNext w:val="0"/>
        <w:keepLines w:val="0"/>
        <w:widowControl/>
        <w:suppressLineNumbers w:val="0"/>
      </w:pPr>
      <w:r>
        <w:t>Repair: 30–90 minutes depending on issue</w:t>
      </w:r>
    </w:p>
    <w:p w14:paraId="6153206F">
      <w:pPr>
        <w:pStyle w:val="33"/>
        <w:keepNext w:val="0"/>
        <w:keepLines w:val="0"/>
        <w:widowControl/>
        <w:suppressLineNumbers w:val="0"/>
      </w:pPr>
      <w:r>
        <w:t>Batch processing: 50–150 units/day depending on complexity</w:t>
      </w:r>
    </w:p>
    <w:p w14:paraId="410A4824">
      <w:pPr>
        <w:pStyle w:val="3"/>
      </w:pPr>
      <w:r>
        <w:t>2. Inventory Allocation</w:t>
      </w:r>
    </w:p>
    <w:p w14:paraId="218A2178">
      <w:r>
        <w:rPr>
          <w:b/>
        </w:rPr>
        <w:t xml:space="preserve">Q2.1: </w:t>
      </w:r>
      <w:r>
        <w:t>How does Balpreet decide which channel gets which phones? Is there a decision framework?</w:t>
      </w:r>
    </w:p>
    <w:p w14:paraId="0C344434"/>
    <w:p w14:paraId="73AE5560">
      <w:pPr>
        <w:pStyle w:val="23"/>
      </w:pPr>
      <w:r>
        <w:t>Answer:</w:t>
      </w:r>
    </w:p>
    <w:p w14:paraId="59D773EF">
      <w:pPr>
        <w:pStyle w:val="33"/>
        <w:keepNext w:val="0"/>
        <w:keepLines w:val="0"/>
        <w:widowControl/>
        <w:suppressLineNumbers w:val="0"/>
      </w:pPr>
      <w:r>
        <w:t>Allocation is based on:</w:t>
      </w:r>
    </w:p>
    <w:p w14:paraId="17C1B5DF">
      <w:pPr>
        <w:pStyle w:val="33"/>
        <w:keepNext w:val="0"/>
        <w:keepLines w:val="0"/>
        <w:widowControl/>
        <w:suppressLineNumbers w:val="0"/>
        <w:ind w:left="720"/>
      </w:pPr>
      <w:r>
        <w:t>Grade</w:t>
      </w:r>
    </w:p>
    <w:p w14:paraId="6972625E">
      <w:pPr>
        <w:pStyle w:val="33"/>
        <w:keepNext w:val="0"/>
        <w:keepLines w:val="0"/>
        <w:widowControl/>
        <w:suppressLineNumbers w:val="0"/>
        <w:ind w:left="720"/>
      </w:pPr>
      <w:r>
        <w:t>Demand velocity per channel</w:t>
      </w:r>
    </w:p>
    <w:p w14:paraId="38482FC8">
      <w:pPr>
        <w:pStyle w:val="33"/>
        <w:keepNext w:val="0"/>
        <w:keepLines w:val="0"/>
        <w:widowControl/>
        <w:suppressLineNumbers w:val="0"/>
        <w:ind w:left="720"/>
      </w:pPr>
      <w:r>
        <w:t>Margin potential</w:t>
      </w:r>
    </w:p>
    <w:p w14:paraId="27AB8F27">
      <w:pPr>
        <w:pStyle w:val="33"/>
        <w:keepNext w:val="0"/>
        <w:keepLines w:val="0"/>
        <w:widowControl/>
        <w:suppressLineNumbers w:val="0"/>
        <w:ind w:left="720"/>
      </w:pPr>
      <w:r>
        <w:t>Aging inventory</w:t>
      </w:r>
    </w:p>
    <w:p w14:paraId="1956641B">
      <w:pPr>
        <w:pStyle w:val="33"/>
        <w:keepNext w:val="0"/>
        <w:keepLines w:val="0"/>
        <w:widowControl/>
        <w:suppressLineNumbers w:val="0"/>
        <w:ind w:left="720"/>
      </w:pPr>
      <w:r>
        <w:t>Current channel stock levels</w:t>
      </w:r>
    </w:p>
    <w:p w14:paraId="5449ED8F">
      <w:pPr>
        <w:pStyle w:val="33"/>
        <w:keepNext w:val="0"/>
        <w:keepLines w:val="0"/>
        <w:widowControl/>
        <w:suppressLineNumbers w:val="0"/>
      </w:pPr>
      <w:r>
        <w:t>Decision owner: Warehouse + Sales Head</w:t>
      </w:r>
    </w:p>
    <w:p w14:paraId="1349020A"/>
    <w:p w14:paraId="670AB428">
      <w:r>
        <w:rPr>
          <w:b/>
        </w:rPr>
        <w:t xml:space="preserve">Q2.2: </w:t>
      </w:r>
      <w:r>
        <w:t>Are there any business rules for allocation? (e.g., A+ always goes to Retail, C grade to B2B)</w:t>
      </w:r>
    </w:p>
    <w:p w14:paraId="340984D1"/>
    <w:p w14:paraId="3EFDA43A">
      <w:pPr>
        <w:pStyle w:val="23"/>
      </w:pPr>
      <w:r>
        <w:t>Answer:</w:t>
      </w:r>
      <w:r>
        <w:rPr>
          <w:rFonts w:hint="default"/>
          <w:lang w:val="en-US"/>
        </w:rPr>
        <w:t xml:space="preserve"> No</w:t>
      </w:r>
    </w:p>
    <w:p w14:paraId="0C22417F">
      <w:r>
        <w:rPr>
          <w:b/>
        </w:rPr>
        <w:t xml:space="preserve">Q2.3: </w:t>
      </w:r>
      <w:r>
        <w:t>Can a phone move between channels after initial allocation? What triggers this?</w:t>
      </w:r>
    </w:p>
    <w:p w14:paraId="0603DCFE"/>
    <w:p w14:paraId="0AAE3B5C">
      <w:pPr>
        <w:pStyle w:val="23"/>
      </w:pPr>
      <w:r>
        <w:t>Answer:</w:t>
      </w:r>
    </w:p>
    <w:p w14:paraId="507A74D6">
      <w:pPr>
        <w:rPr>
          <w:rFonts w:hint="default"/>
          <w:lang w:val="en-US"/>
        </w:rPr>
      </w:pPr>
      <w:r>
        <w:rPr>
          <w:rFonts w:hint="default"/>
          <w:lang w:val="en-US"/>
        </w:rPr>
        <w:t>NA</w:t>
      </w:r>
    </w:p>
    <w:p w14:paraId="43227A47">
      <w:r>
        <w:rPr>
          <w:b/>
        </w:rPr>
        <w:t xml:space="preserve">Q2.4: </w:t>
      </w:r>
      <w:r>
        <w:t>How do you handle returns or defects discovered after allocation?</w:t>
      </w:r>
    </w:p>
    <w:p w14:paraId="3E54150F"/>
    <w:p w14:paraId="6CCD8F9D">
      <w:pPr>
        <w:pStyle w:val="23"/>
      </w:pPr>
      <w:r>
        <w:t>Answer:</w:t>
      </w:r>
    </w:p>
    <w:p w14:paraId="5C925B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 →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Warehouse quarantine →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Re-QC →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repairable → Repair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defective beyond threshold → Scrap or downgrade</w:t>
      </w:r>
    </w:p>
    <w:p w14:paraId="016F2FE6"/>
    <w:p w14:paraId="5600D74B">
      <w:r>
        <w:br w:type="page"/>
      </w:r>
    </w:p>
    <w:p w14:paraId="6A6512E0">
      <w:pPr>
        <w:pStyle w:val="3"/>
      </w:pPr>
      <w:r>
        <w:t>3. Channel Operations</w:t>
      </w:r>
    </w:p>
    <w:p w14:paraId="611F0957">
      <w:r>
        <w:rPr>
          <w:b/>
        </w:rPr>
        <w:t xml:space="preserve">Q3.1: </w:t>
      </w:r>
      <w:r>
        <w:t>B2B (Grest Partners): How do bulk orders work currently? What's the order flow?</w:t>
      </w:r>
    </w:p>
    <w:p w14:paraId="72C94479"/>
    <w:p w14:paraId="0967DBE8">
      <w:pPr>
        <w:pStyle w:val="23"/>
      </w:pPr>
      <w:r>
        <w:t>Answer:</w:t>
      </w:r>
    </w:p>
    <w:p w14:paraId="31001F6C">
      <w:pPr>
        <w:pStyle w:val="33"/>
        <w:keepNext w:val="0"/>
        <w:keepLines w:val="0"/>
        <w:widowControl/>
        <w:suppressLineNumbers w:val="0"/>
      </w:pPr>
      <w:r>
        <w:t>Partner requests bulk</w:t>
      </w:r>
    </w:p>
    <w:p w14:paraId="2DAFEE6C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Sales team blocks stock</w:t>
      </w:r>
    </w:p>
    <w:p w14:paraId="220AF9BA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Invoice generated</w:t>
      </w:r>
    </w:p>
    <w:p w14:paraId="536FC23F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Payment confirmation</w:t>
      </w:r>
    </w:p>
    <w:p w14:paraId="1C8568F6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Dispatch</w:t>
      </w:r>
    </w:p>
    <w:p w14:paraId="37D0AD21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Inventory updated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58466237">
      <w:r>
        <w:rPr>
          <w:b/>
        </w:rPr>
        <w:t xml:space="preserve">Q3.2: </w:t>
      </w:r>
      <w:r>
        <w:t>D2C (grest.in/Shopify): How is inventory synced now? How often?</w:t>
      </w:r>
    </w:p>
    <w:p w14:paraId="7547919C"/>
    <w:p w14:paraId="204542F9">
      <w:pPr>
        <w:pStyle w:val="23"/>
      </w:pPr>
      <w:r>
        <w:t>Answer:</w:t>
      </w:r>
    </w:p>
    <w:p w14:paraId="65E01217">
      <w:pPr>
        <w:pStyle w:val="33"/>
        <w:keepNext w:val="0"/>
        <w:keepLines w:val="0"/>
        <w:widowControl/>
        <w:suppressLineNumbers w:val="0"/>
      </w:pPr>
      <w:r>
        <w:t>Currently:</w:t>
      </w:r>
    </w:p>
    <w:p w14:paraId="1C2464FC">
      <w:pPr>
        <w:pStyle w:val="33"/>
        <w:keepNext w:val="0"/>
        <w:keepLines w:val="0"/>
        <w:widowControl/>
        <w:suppressLineNumbers w:val="0"/>
        <w:ind w:left="720"/>
      </w:pPr>
      <w:r>
        <w:t>Manual stock update</w:t>
      </w:r>
    </w:p>
    <w:p w14:paraId="211A74DF">
      <w:pPr>
        <w:pStyle w:val="33"/>
        <w:keepNext w:val="0"/>
        <w:keepLines w:val="0"/>
        <w:widowControl/>
        <w:suppressLineNumbers w:val="0"/>
        <w:ind w:left="720"/>
      </w:pPr>
      <w:r>
        <w:t>Daily sync</w:t>
      </w:r>
    </w:p>
    <w:p w14:paraId="013BB511">
      <w:pPr>
        <w:pStyle w:val="33"/>
        <w:keepNext w:val="0"/>
        <w:keepLines w:val="0"/>
        <w:widowControl/>
        <w:suppressLineNumbers w:val="0"/>
      </w:pPr>
      <w:r>
        <w:t>Future:</w:t>
      </w:r>
    </w:p>
    <w:p w14:paraId="30B5E420">
      <w:pPr>
        <w:pStyle w:val="33"/>
        <w:keepNext w:val="0"/>
        <w:keepLines w:val="0"/>
        <w:widowControl/>
        <w:suppressLineNumbers w:val="0"/>
        <w:ind w:left="720"/>
      </w:pPr>
      <w:r>
        <w:t>Real-time API integration with Odoo inventory.</w:t>
      </w:r>
    </w:p>
    <w:p w14:paraId="51D65E22">
      <w:r>
        <w:rPr>
          <w:b/>
        </w:rPr>
        <w:t xml:space="preserve">Q3.3: </w:t>
      </w:r>
      <w:r>
        <w:t>Retail (MG Road): How do they know what stock they have? How do they update inventory?</w:t>
      </w:r>
    </w:p>
    <w:p w14:paraId="194A55CE"/>
    <w:p w14:paraId="3D967DFB">
      <w:pPr>
        <w:pStyle w:val="23"/>
      </w:pPr>
      <w:r>
        <w:t>Answer:</w:t>
      </w:r>
    </w:p>
    <w:p w14:paraId="2456D975">
      <w:pPr>
        <w:pStyle w:val="33"/>
        <w:keepNext w:val="0"/>
        <w:keepLines w:val="0"/>
        <w:widowControl/>
        <w:suppressLineNumbers w:val="0"/>
      </w:pPr>
      <w:r>
        <w:t>Currently:</w:t>
      </w:r>
    </w:p>
    <w:p w14:paraId="7A31DE37">
      <w:pPr>
        <w:pStyle w:val="33"/>
        <w:keepNext w:val="0"/>
        <w:keepLines w:val="0"/>
        <w:widowControl/>
        <w:suppressLineNumbers w:val="0"/>
        <w:ind w:left="720"/>
      </w:pPr>
      <w:r>
        <w:t>Manual sheet update</w:t>
      </w:r>
    </w:p>
    <w:p w14:paraId="4F8B7A7D">
      <w:pPr>
        <w:pStyle w:val="33"/>
        <w:keepNext w:val="0"/>
        <w:keepLines w:val="0"/>
        <w:widowControl/>
        <w:suppressLineNumbers w:val="0"/>
        <w:ind w:left="720"/>
      </w:pPr>
      <w:r>
        <w:t>WhatsApp confirmation</w:t>
      </w:r>
    </w:p>
    <w:p w14:paraId="3DD8E1C7">
      <w:pPr>
        <w:pStyle w:val="33"/>
        <w:keepNext w:val="0"/>
        <w:keepLines w:val="0"/>
        <w:widowControl/>
        <w:suppressLineNumbers w:val="0"/>
        <w:ind w:left="720"/>
      </w:pPr>
      <w:r>
        <w:t>Physical stock count</w:t>
      </w:r>
    </w:p>
    <w:p w14:paraId="4F02B97C">
      <w:pPr>
        <w:pStyle w:val="33"/>
        <w:keepNext w:val="0"/>
        <w:keepLines w:val="0"/>
        <w:widowControl/>
        <w:suppressLineNumbers w:val="0"/>
      </w:pPr>
      <w:r>
        <w:t>Future:</w:t>
      </w:r>
    </w:p>
    <w:p w14:paraId="295C5ABF">
      <w:pPr>
        <w:pStyle w:val="33"/>
        <w:keepNext w:val="0"/>
        <w:keepLines w:val="0"/>
        <w:widowControl/>
        <w:suppressLineNumbers w:val="0"/>
        <w:ind w:left="720"/>
      </w:pPr>
      <w:r>
        <w:t>POS integration with live stock sync.</w:t>
      </w:r>
    </w:p>
    <w:p w14:paraId="3B52F99C"/>
    <w:p w14:paraId="5C405ED4">
      <w:pPr>
        <w:pStyle w:val="3"/>
      </w:pPr>
      <w:r>
        <w:t>4. Blocking/Reservation System</w:t>
      </w:r>
    </w:p>
    <w:p w14:paraId="6CE4B24B">
      <w:r>
        <w:rPr>
          <w:b/>
        </w:rPr>
        <w:t xml:space="preserve">Q4.1: </w:t>
      </w:r>
      <w:r>
        <w:t>Ishani blocks phones for D2C - how does this work in Excel today? What's the exact process?</w:t>
      </w:r>
    </w:p>
    <w:p w14:paraId="2C7E75D8"/>
    <w:p w14:paraId="2DBD27C8">
      <w:pPr>
        <w:pStyle w:val="23"/>
      </w:pPr>
      <w:r>
        <w:t>Answer:</w:t>
      </w:r>
    </w:p>
    <w:p w14:paraId="52DD711E">
      <w:r>
        <w:t>____________________________________________________________________________________________________</w:t>
      </w:r>
    </w:p>
    <w:p w14:paraId="0B3927F2">
      <w:r>
        <w:t>____________________________________________________________________________________________________</w:t>
      </w:r>
    </w:p>
    <w:p w14:paraId="324BAA31">
      <w:r>
        <w:t>____________________________________________________________________________________________________</w:t>
      </w:r>
    </w:p>
    <w:p w14:paraId="7E7C132B"/>
    <w:p w14:paraId="5C6C4F6A">
      <w:r>
        <w:rPr>
          <w:b/>
        </w:rPr>
        <w:t xml:space="preserve">Q4.2: </w:t>
      </w:r>
      <w:r>
        <w:t>Can multiple people accidentally block the same phone? How do you prevent overselling?</w:t>
      </w:r>
    </w:p>
    <w:p w14:paraId="1BDEE4EF"/>
    <w:p w14:paraId="4FFFCCE4">
      <w:pPr>
        <w:pStyle w:val="23"/>
      </w:pPr>
      <w:r>
        <w:t>Answer:</w:t>
      </w:r>
    </w:p>
    <w:p w14:paraId="2D41F177">
      <w:r>
        <w:t>____________________________________________________________________________________________________</w:t>
      </w:r>
    </w:p>
    <w:p w14:paraId="6FC28659">
      <w:r>
        <w:t>____________________________________________________________________________________________________</w:t>
      </w:r>
    </w:p>
    <w:p w14:paraId="1D225229">
      <w:r>
        <w:t>____________________________________________________________________________________________________</w:t>
      </w:r>
    </w:p>
    <w:p w14:paraId="2F2D924B"/>
    <w:p w14:paraId="2A41B064">
      <w:r>
        <w:rPr>
          <w:b/>
        </w:rPr>
        <w:t xml:space="preserve">Q4.3: </w:t>
      </w:r>
      <w:r>
        <w:t>What happens if a blocked phone doesn't sell? Is there a timeout/expiry?</w:t>
      </w:r>
    </w:p>
    <w:p w14:paraId="134879CC"/>
    <w:p w14:paraId="1D296271">
      <w:pPr>
        <w:pStyle w:val="23"/>
      </w:pPr>
      <w:r>
        <w:t>Answer:</w:t>
      </w:r>
    </w:p>
    <w:p w14:paraId="74E8F3D3">
      <w:r>
        <w:t>____________________________________________________________________________________________________</w:t>
      </w:r>
    </w:p>
    <w:p w14:paraId="03C08F98">
      <w:r>
        <w:t>____________________________________________________________________________________________________</w:t>
      </w:r>
    </w:p>
    <w:p w14:paraId="1D4E5BE6">
      <w:r>
        <w:t>____________________________________________________________________________________________________</w:t>
      </w:r>
    </w:p>
    <w:p w14:paraId="19C5B422"/>
    <w:p w14:paraId="7F983120">
      <w:r>
        <w:br w:type="page"/>
      </w:r>
    </w:p>
    <w:p w14:paraId="09AE3088">
      <w:pPr>
        <w:pStyle w:val="2"/>
      </w:pPr>
      <w:r>
        <w:t>B. DATA &amp; EXCEL QUESTIONS</w:t>
      </w:r>
    </w:p>
    <w:p w14:paraId="6C1F3BF9">
      <w:pPr>
        <w:pStyle w:val="3"/>
      </w:pPr>
      <w:r>
        <w:t>5. Current Excel Structure</w:t>
      </w:r>
    </w:p>
    <w:p w14:paraId="428A12ED">
      <w:r>
        <w:rPr>
          <w:b/>
        </w:rPr>
        <w:t xml:space="preserve">Q5.1: </w:t>
      </w:r>
      <w:r>
        <w:t>Can you share sample Excel files? (even with dummy/masked data is fine)</w:t>
      </w:r>
    </w:p>
    <w:p w14:paraId="70250DC6">
      <w:pPr>
        <w:pStyle w:val="23"/>
      </w:pPr>
      <w:r>
        <w:t>Answer:</w:t>
      </w:r>
      <w:r>
        <w:rPr>
          <w:rFonts w:hint="default"/>
          <w:lang w:val="en-US"/>
        </w:rPr>
        <w:t xml:space="preserve"> Will ask respective departments to share view access later.</w:t>
      </w:r>
    </w:p>
    <w:p w14:paraId="60D9F9E8">
      <w:r>
        <w:rPr>
          <w:b/>
        </w:rPr>
        <w:t xml:space="preserve">Q5.2: </w:t>
      </w:r>
      <w:r>
        <w:t>Which Excel sheets are most critical to daily operations?</w:t>
      </w:r>
    </w:p>
    <w:p w14:paraId="65D80A00"/>
    <w:p w14:paraId="6E469889">
      <w:pPr>
        <w:pStyle w:val="23"/>
      </w:pPr>
      <w:r>
        <w:t>Answer:</w:t>
      </w:r>
    </w:p>
    <w:p w14:paraId="4FB40DB6">
      <w:pPr>
        <w:rPr>
          <w:rFonts w:hint="default"/>
          <w:lang w:val="en-US"/>
        </w:rPr>
      </w:pPr>
      <w:r>
        <w:rPr>
          <w:rFonts w:hint="default"/>
          <w:lang w:val="en-US"/>
        </w:rPr>
        <w:t>Grest- Sales master consolidated data.</w:t>
      </w:r>
    </w:p>
    <w:p w14:paraId="4923FD01">
      <w:pPr>
        <w:rPr>
          <w:rFonts w:hint="default"/>
          <w:lang w:val="en-US"/>
        </w:rPr>
      </w:pPr>
      <w:r>
        <w:rPr>
          <w:rFonts w:hint="default"/>
          <w:lang w:val="en-US"/>
        </w:rPr>
        <w:t>Grest Mobile FQC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Spare Purchase - IN</w:t>
      </w:r>
    </w:p>
    <w:p w14:paraId="1B3458AB">
      <w:pPr>
        <w:rPr>
          <w:rFonts w:hint="default"/>
          <w:lang w:val="en-US"/>
        </w:rPr>
      </w:pPr>
      <w:r>
        <w:rPr>
          <w:rFonts w:hint="default"/>
          <w:lang w:val="en-US"/>
        </w:rPr>
        <w:t>Grest Master Procurement</w:t>
      </w:r>
    </w:p>
    <w:p w14:paraId="78BFF305">
      <w:r>
        <w:rPr>
          <w:b/>
        </w:rPr>
        <w:t xml:space="preserve">Q5.3: </w:t>
      </w:r>
      <w:r>
        <w:t>How many different Excel files exist? Who manages/owns each file?</w:t>
      </w:r>
    </w:p>
    <w:p w14:paraId="77A09EA9"/>
    <w:p w14:paraId="0BA3AB88">
      <w:pPr>
        <w:pStyle w:val="23"/>
      </w:pPr>
      <w:r>
        <w:t>Answer:</w:t>
      </w:r>
    </w:p>
    <w:p w14:paraId="742BEC52">
      <w:pPr>
        <w:pStyle w:val="33"/>
        <w:keepNext w:val="0"/>
        <w:keepLines w:val="0"/>
        <w:widowControl/>
        <w:suppressLineNumbers w:val="0"/>
      </w:pPr>
      <w:r>
        <w:t>Estimated:</w:t>
      </w:r>
    </w:p>
    <w:p w14:paraId="1FFAA72A">
      <w:pPr>
        <w:pStyle w:val="33"/>
        <w:keepNext w:val="0"/>
        <w:keepLines w:val="0"/>
        <w:widowControl/>
        <w:suppressLineNumbers w:val="0"/>
        <w:ind w:left="720"/>
      </w:pPr>
      <w:r>
        <w:t>8–15 operational files</w:t>
      </w:r>
      <w:r>
        <w:br w:type="textWrapping"/>
      </w:r>
      <w:r>
        <w:t>Owned by:</w:t>
      </w:r>
    </w:p>
    <w:p w14:paraId="13BD0A2D">
      <w:pPr>
        <w:pStyle w:val="33"/>
        <w:keepNext w:val="0"/>
        <w:keepLines w:val="0"/>
        <w:widowControl/>
        <w:suppressLineNumbers w:val="0"/>
        <w:ind w:left="720"/>
      </w:pPr>
      <w:r>
        <w:t>Procurement</w:t>
      </w:r>
    </w:p>
    <w:p w14:paraId="17A20FAA">
      <w:pPr>
        <w:pStyle w:val="33"/>
        <w:keepNext w:val="0"/>
        <w:keepLines w:val="0"/>
        <w:widowControl/>
        <w:suppressLineNumbers w:val="0"/>
        <w:ind w:left="720"/>
      </w:pPr>
      <w:r>
        <w:t>Warehouse</w:t>
      </w:r>
    </w:p>
    <w:p w14:paraId="75CE0CB3">
      <w:pPr>
        <w:pStyle w:val="33"/>
        <w:keepNext w:val="0"/>
        <w:keepLines w:val="0"/>
        <w:widowControl/>
        <w:suppressLineNumbers w:val="0"/>
        <w:ind w:left="720"/>
      </w:pPr>
      <w:r>
        <w:t>QC</w:t>
      </w:r>
    </w:p>
    <w:p w14:paraId="7754695C">
      <w:pPr>
        <w:pStyle w:val="33"/>
        <w:keepNext w:val="0"/>
        <w:keepLines w:val="0"/>
        <w:widowControl/>
        <w:suppressLineNumbers w:val="0"/>
        <w:ind w:left="720"/>
      </w:pPr>
      <w:r>
        <w:t>Sales</w:t>
      </w:r>
    </w:p>
    <w:p w14:paraId="58147B42">
      <w:pPr>
        <w:pStyle w:val="33"/>
        <w:keepNext w:val="0"/>
        <w:keepLines w:val="0"/>
        <w:widowControl/>
        <w:suppressLineNumbers w:val="0"/>
        <w:ind w:left="720"/>
      </w:pPr>
      <w:r>
        <w:t>Accounts</w:t>
      </w:r>
    </w:p>
    <w:p w14:paraId="07211A6F"/>
    <w:p w14:paraId="1ED29765">
      <w:r>
        <w:rPr>
          <w:b/>
        </w:rPr>
        <w:t xml:space="preserve">Q5.4: </w:t>
      </w:r>
      <w:r>
        <w:t>How often is data updated in Excel? Real-time, daily, weekly?</w:t>
      </w:r>
    </w:p>
    <w:p w14:paraId="75BABAA7"/>
    <w:p w14:paraId="28CDA845">
      <w:pPr>
        <w:pStyle w:val="23"/>
      </w:pPr>
      <w:r>
        <w:t>Answer:</w:t>
      </w:r>
    </w:p>
    <w:p w14:paraId="662715E6">
      <w:pPr>
        <w:rPr>
          <w:rFonts w:hint="default"/>
          <w:lang w:val="en-US"/>
        </w:rPr>
      </w:pPr>
      <w:r>
        <w:rPr>
          <w:rFonts w:hint="default"/>
          <w:lang w:val="en-US"/>
        </w:rPr>
        <w:t>Real-time manual.</w:t>
      </w:r>
    </w:p>
    <w:p w14:paraId="0CA86470">
      <w:pPr>
        <w:pStyle w:val="3"/>
      </w:pPr>
      <w:r>
        <w:t>6. Data Relationships</w:t>
      </w:r>
    </w:p>
    <w:p w14:paraId="6019FAC8">
      <w:r>
        <w:rPr>
          <w:b/>
        </w:rPr>
        <w:t xml:space="preserve">Q6.1: </w:t>
      </w:r>
      <w:r>
        <w:t>How do you currently track: Phone IMEI → Current Location → Current Status → Current Channel?</w:t>
      </w:r>
    </w:p>
    <w:p w14:paraId="27A737C3"/>
    <w:p w14:paraId="3F1807D8">
      <w:pPr>
        <w:pStyle w:val="23"/>
      </w:pPr>
      <w:r>
        <w:t>Answer:</w:t>
      </w:r>
    </w:p>
    <w:p w14:paraId="7BB7EACC">
      <w:pPr>
        <w:pStyle w:val="33"/>
        <w:keepNext w:val="0"/>
        <w:keepLines w:val="0"/>
        <w:widowControl/>
        <w:suppressLineNumbers w:val="0"/>
      </w:pPr>
      <w:r>
        <w:t>Currently via:</w:t>
      </w:r>
    </w:p>
    <w:p w14:paraId="78175E94">
      <w:pPr>
        <w:pStyle w:val="33"/>
        <w:keepNext w:val="0"/>
        <w:keepLines w:val="0"/>
        <w:widowControl/>
        <w:suppressLineNumbers w:val="0"/>
        <w:ind w:left="720"/>
      </w:pPr>
      <w:r>
        <w:t>Inventory master sheet</w:t>
      </w:r>
      <w:r>
        <w:br w:type="textWrapping"/>
      </w:r>
      <w:r>
        <w:t>IMEI → Location column → Status column → Channel column</w:t>
      </w:r>
    </w:p>
    <w:p w14:paraId="15DA3115">
      <w:pPr>
        <w:pStyle w:val="33"/>
        <w:keepNext w:val="0"/>
        <w:keepLines w:val="0"/>
        <w:widowControl/>
        <w:suppressLineNumbers w:val="0"/>
      </w:pPr>
      <w:r>
        <w:t>Needs relational DB structure in Odoo.</w:t>
      </w:r>
    </w:p>
    <w:p w14:paraId="668F9692"/>
    <w:p w14:paraId="761FE018">
      <w:r>
        <w:rPr>
          <w:b/>
        </w:rPr>
        <w:t xml:space="preserve">Q6.2: </w:t>
      </w:r>
      <w:r>
        <w:t>What information lives in Excel vs. other systems (Shopify, Grest Partners, Customer Portal)?</w:t>
      </w:r>
    </w:p>
    <w:p w14:paraId="04419117"/>
    <w:p w14:paraId="76F1DF84">
      <w:pPr>
        <w:pStyle w:val="23"/>
      </w:pPr>
      <w:r>
        <w:t>Answer:</w:t>
      </w:r>
    </w:p>
    <w:p w14:paraId="4A9873A5">
      <w:pPr>
        <w:pStyle w:val="33"/>
        <w:keepNext w:val="0"/>
        <w:keepLines w:val="0"/>
        <w:widowControl/>
        <w:suppressLineNumbers w:val="0"/>
      </w:pPr>
      <w:r>
        <w:t>Excel:</w:t>
      </w:r>
    </w:p>
    <w:p w14:paraId="44FF7679">
      <w:pPr>
        <w:pStyle w:val="33"/>
        <w:keepNext w:val="0"/>
        <w:keepLines w:val="0"/>
        <w:widowControl/>
        <w:suppressLineNumbers w:val="0"/>
        <w:ind w:left="720"/>
      </w:pPr>
      <w:r>
        <w:t>Inventory</w:t>
      </w:r>
    </w:p>
    <w:p w14:paraId="39C96AB4">
      <w:pPr>
        <w:pStyle w:val="33"/>
        <w:keepNext w:val="0"/>
        <w:keepLines w:val="0"/>
        <w:widowControl/>
        <w:suppressLineNumbers w:val="0"/>
        <w:ind w:left="720"/>
      </w:pPr>
      <w:r>
        <w:t>QC</w:t>
      </w:r>
    </w:p>
    <w:p w14:paraId="3105C278">
      <w:pPr>
        <w:pStyle w:val="33"/>
        <w:keepNext w:val="0"/>
        <w:keepLines w:val="0"/>
        <w:widowControl/>
        <w:suppressLineNumbers w:val="0"/>
        <w:ind w:left="720"/>
      </w:pPr>
      <w:r>
        <w:t>Repair</w:t>
      </w:r>
    </w:p>
    <w:p w14:paraId="722C3D79">
      <w:pPr>
        <w:pStyle w:val="33"/>
        <w:keepNext w:val="0"/>
        <w:keepLines w:val="0"/>
        <w:widowControl/>
        <w:suppressLineNumbers w:val="0"/>
        <w:ind w:left="720"/>
      </w:pPr>
      <w:r>
        <w:t>Allocation</w:t>
      </w:r>
    </w:p>
    <w:p w14:paraId="78795D5A">
      <w:pPr>
        <w:pStyle w:val="33"/>
        <w:keepNext w:val="0"/>
        <w:keepLines w:val="0"/>
        <w:widowControl/>
        <w:suppressLineNumbers w:val="0"/>
      </w:pPr>
      <w:r>
        <w:t>Shopify:</w:t>
      </w:r>
    </w:p>
    <w:p w14:paraId="790FF034">
      <w:pPr>
        <w:pStyle w:val="33"/>
        <w:keepNext w:val="0"/>
        <w:keepLines w:val="0"/>
        <w:widowControl/>
        <w:suppressLineNumbers w:val="0"/>
        <w:ind w:left="720"/>
      </w:pPr>
      <w:r>
        <w:t>Orders</w:t>
      </w:r>
    </w:p>
    <w:p w14:paraId="3C675A81">
      <w:pPr>
        <w:pStyle w:val="33"/>
        <w:keepNext w:val="0"/>
        <w:keepLines w:val="0"/>
        <w:widowControl/>
        <w:suppressLineNumbers w:val="0"/>
        <w:ind w:left="720"/>
      </w:pPr>
      <w:r>
        <w:t>Payments</w:t>
      </w:r>
    </w:p>
    <w:p w14:paraId="3F3E71B5">
      <w:pPr>
        <w:pStyle w:val="33"/>
        <w:keepNext w:val="0"/>
        <w:keepLines w:val="0"/>
        <w:widowControl/>
        <w:suppressLineNumbers w:val="0"/>
      </w:pPr>
      <w:r>
        <w:t>Partner Portal:</w:t>
      </w:r>
    </w:p>
    <w:p w14:paraId="62F65043">
      <w:pPr>
        <w:pStyle w:val="33"/>
        <w:keepNext w:val="0"/>
        <w:keepLines w:val="0"/>
        <w:widowControl/>
        <w:suppressLineNumbers w:val="0"/>
        <w:ind w:left="720"/>
      </w:pPr>
      <w:r>
        <w:t>B2B requests</w:t>
      </w:r>
    </w:p>
    <w:p w14:paraId="523706A0"/>
    <w:p w14:paraId="00F73A5D">
      <w:r>
        <w:rPr>
          <w:b/>
        </w:rPr>
        <w:t xml:space="preserve">Q6.3: </w:t>
      </w:r>
      <w:r>
        <w:t>How do you reconcile inventory across all channels? Daily? Weekly? Monthly?</w:t>
      </w:r>
    </w:p>
    <w:p w14:paraId="36ABFEEA"/>
    <w:p w14:paraId="7557600E">
      <w:pPr>
        <w:pStyle w:val="23"/>
      </w:pPr>
      <w:r>
        <w:t>Answer:</w:t>
      </w:r>
    </w:p>
    <w:p w14:paraId="4426BBF4">
      <w:pPr>
        <w:pStyle w:val="33"/>
        <w:keepNext w:val="0"/>
        <w:keepLines w:val="0"/>
        <w:widowControl/>
        <w:suppressLineNumbers w:val="0"/>
      </w:pPr>
      <w:r>
        <w:t>Currently:</w:t>
      </w:r>
    </w:p>
    <w:p w14:paraId="1E331748">
      <w:pPr>
        <w:pStyle w:val="33"/>
        <w:keepNext w:val="0"/>
        <w:keepLines w:val="0"/>
        <w:widowControl/>
        <w:suppressLineNumbers w:val="0"/>
        <w:ind w:left="720"/>
      </w:pPr>
      <w:r>
        <w:t>Weekly</w:t>
      </w:r>
    </w:p>
    <w:p w14:paraId="339F1135">
      <w:pPr>
        <w:pStyle w:val="33"/>
        <w:keepNext w:val="0"/>
        <w:keepLines w:val="0"/>
        <w:widowControl/>
        <w:suppressLineNumbers w:val="0"/>
        <w:ind w:left="720"/>
      </w:pPr>
      <w:r>
        <w:t>Manual cross-check</w:t>
      </w:r>
    </w:p>
    <w:p w14:paraId="58E5618B">
      <w:pPr>
        <w:pStyle w:val="33"/>
        <w:keepNext w:val="0"/>
        <w:keepLines w:val="0"/>
        <w:widowControl/>
        <w:suppressLineNumbers w:val="0"/>
      </w:pPr>
      <w:r>
        <w:t>Future:</w:t>
      </w:r>
    </w:p>
    <w:p w14:paraId="10796A04">
      <w:pPr>
        <w:pStyle w:val="33"/>
        <w:keepNext w:val="0"/>
        <w:keepLines w:val="0"/>
        <w:widowControl/>
        <w:suppressLineNumbers w:val="0"/>
        <w:ind w:left="720"/>
      </w:pPr>
      <w:r>
        <w:t>Daily auto reconciliation dashboard.</w:t>
      </w:r>
    </w:p>
    <w:p w14:paraId="5EC3FE6B"/>
    <w:p w14:paraId="79C16616">
      <w:r>
        <w:br w:type="page"/>
      </w:r>
    </w:p>
    <w:p w14:paraId="22C7BE71">
      <w:pPr>
        <w:pStyle w:val="3"/>
      </w:pPr>
      <w:r>
        <w:t>7. Master Data</w:t>
      </w:r>
    </w:p>
    <w:p w14:paraId="28A1E8B7">
      <w:r>
        <w:rPr>
          <w:b/>
        </w:rPr>
        <w:t xml:space="preserve">Q7.1: </w:t>
      </w:r>
      <w:r>
        <w:t>How many product SKUs total? (unique phone models across all conditions)</w:t>
      </w:r>
    </w:p>
    <w:p w14:paraId="3B77D91E"/>
    <w:p w14:paraId="3AA69BFF">
      <w:pPr>
        <w:pStyle w:val="23"/>
      </w:pPr>
      <w:r>
        <w:t>Answer:</w:t>
      </w:r>
    </w:p>
    <w:p w14:paraId="4A0FE22F">
      <w:r>
        <w:t>____________________________________________________________________________________________________</w:t>
      </w:r>
    </w:p>
    <w:p w14:paraId="4C88046A">
      <w:r>
        <w:t>____________________________________________________________________________________________________</w:t>
      </w:r>
    </w:p>
    <w:p w14:paraId="303EF19A"/>
    <w:p w14:paraId="75A45E00">
      <w:r>
        <w:rPr>
          <w:b/>
        </w:rPr>
        <w:t xml:space="preserve">Q7.2: </w:t>
      </w:r>
      <w:r>
        <w:t>How many active suppliers do you work with?</w:t>
      </w:r>
    </w:p>
    <w:p w14:paraId="650A05B4"/>
    <w:p w14:paraId="28444255">
      <w:pPr>
        <w:pStyle w:val="23"/>
      </w:pPr>
      <w:r>
        <w:t>Answer:</w:t>
      </w:r>
    </w:p>
    <w:p w14:paraId="00D1A01F">
      <w:r>
        <w:t>____________________________________________________________________________________________________</w:t>
      </w:r>
    </w:p>
    <w:p w14:paraId="1D43D123">
      <w:r>
        <w:t>____________________________________________________________________________________________________</w:t>
      </w:r>
    </w:p>
    <w:p w14:paraId="5262561B"/>
    <w:p w14:paraId="3F0F91EC">
      <w:r>
        <w:rPr>
          <w:b/>
        </w:rPr>
        <w:t xml:space="preserve">Q7.3: </w:t>
      </w:r>
      <w:r>
        <w:t>How many B2B customers/partners are there?</w:t>
      </w:r>
    </w:p>
    <w:p w14:paraId="4FB8C07A"/>
    <w:p w14:paraId="383B7A71">
      <w:pPr>
        <w:pStyle w:val="23"/>
      </w:pPr>
      <w:r>
        <w:t>Answer:</w:t>
      </w:r>
    </w:p>
    <w:p w14:paraId="30151E2D">
      <w:r>
        <w:t>____________________________________________________________________________________________________</w:t>
      </w:r>
    </w:p>
    <w:p w14:paraId="778D986D">
      <w:r>
        <w:t>____________________________________________________________________________________________________</w:t>
      </w:r>
    </w:p>
    <w:p w14:paraId="0E8E6DFF"/>
    <w:p w14:paraId="7838AE3F">
      <w:r>
        <w:rPr>
          <w:b/>
        </w:rPr>
        <w:t xml:space="preserve">Q7.4: </w:t>
      </w:r>
      <w:r>
        <w:t>How many retail locations exist now? How many planned in next 6 months?</w:t>
      </w:r>
    </w:p>
    <w:p w14:paraId="62B8B383"/>
    <w:p w14:paraId="0B1A57B1">
      <w:pPr>
        <w:pStyle w:val="23"/>
      </w:pPr>
      <w:r>
        <w:t>Answer:</w:t>
      </w:r>
    </w:p>
    <w:p w14:paraId="723C51F4">
      <w:r>
        <w:t>____________________________________________________________________________________________________</w:t>
      </w:r>
    </w:p>
    <w:p w14:paraId="22FD3F06">
      <w:r>
        <w:t>____________________________________________________________________________________________________</w:t>
      </w:r>
    </w:p>
    <w:p w14:paraId="6E8F1757"/>
    <w:p w14:paraId="360B99F2">
      <w:r>
        <w:br w:type="page"/>
      </w:r>
    </w:p>
    <w:p w14:paraId="60065674">
      <w:pPr>
        <w:pStyle w:val="2"/>
      </w:pPr>
      <w:r>
        <w:t>C. PAIN POINTS &amp; PRIORITIES</w:t>
      </w:r>
    </w:p>
    <w:p w14:paraId="7C318D98">
      <w:pPr>
        <w:pStyle w:val="3"/>
      </w:pPr>
      <w:r>
        <w:t>8. Biggest Problems</w:t>
      </w:r>
    </w:p>
    <w:p w14:paraId="0FFF9562">
      <w:r>
        <w:rPr>
          <w:b/>
        </w:rPr>
        <w:t xml:space="preserve">Q8.1: </w:t>
      </w:r>
      <w:r>
        <w:t>What takes the most manual time each day? What would you automate first if you could?</w:t>
      </w:r>
    </w:p>
    <w:p w14:paraId="388BF27C"/>
    <w:p w14:paraId="5F7FA35D">
      <w:pPr>
        <w:pStyle w:val="23"/>
      </w:pPr>
      <w:r>
        <w:t>Answer:</w:t>
      </w:r>
    </w:p>
    <w:p w14:paraId="7DC73E8F">
      <w:pPr>
        <w:pStyle w:val="33"/>
        <w:keepNext w:val="0"/>
        <w:keepLines w:val="0"/>
        <w:widowControl/>
        <w:suppressLineNumbers w:val="0"/>
        <w:ind w:left="720"/>
      </w:pPr>
      <w:r>
        <w:t>IMEI reconciliation</w:t>
      </w:r>
    </w:p>
    <w:p w14:paraId="4A4BD108">
      <w:pPr>
        <w:pStyle w:val="33"/>
        <w:keepNext w:val="0"/>
        <w:keepLines w:val="0"/>
        <w:widowControl/>
        <w:suppressLineNumbers w:val="0"/>
        <w:ind w:left="720"/>
      </w:pPr>
      <w:r>
        <w:t>Channel allocation</w:t>
      </w:r>
    </w:p>
    <w:p w14:paraId="12D1219B">
      <w:pPr>
        <w:pStyle w:val="33"/>
        <w:keepNext w:val="0"/>
        <w:keepLines w:val="0"/>
        <w:widowControl/>
        <w:suppressLineNumbers w:val="0"/>
        <w:ind w:left="720"/>
      </w:pPr>
      <w:r>
        <w:t>Blocking</w:t>
      </w:r>
    </w:p>
    <w:p w14:paraId="44078AED">
      <w:pPr>
        <w:pStyle w:val="33"/>
        <w:keepNext w:val="0"/>
        <w:keepLines w:val="0"/>
        <w:widowControl/>
        <w:suppressLineNumbers w:val="0"/>
        <w:ind w:left="720"/>
      </w:pPr>
      <w:r>
        <w:t>Aging report</w:t>
      </w:r>
    </w:p>
    <w:p w14:paraId="364BCFA1">
      <w:pPr>
        <w:pStyle w:val="33"/>
        <w:keepNext w:val="0"/>
        <w:keepLines w:val="0"/>
        <w:widowControl/>
        <w:suppressLineNumbers w:val="0"/>
      </w:pPr>
      <w:r>
        <w:t>First automation priority:</w:t>
      </w:r>
      <w:r>
        <w:br w:type="textWrapping"/>
      </w:r>
      <w:r>
        <w:t>IMEI tracking + Channel allocation.</w:t>
      </w:r>
    </w:p>
    <w:p w14:paraId="2F3DEFB3"/>
    <w:p w14:paraId="03B0188F">
      <w:r>
        <w:rPr>
          <w:b/>
        </w:rPr>
        <w:t xml:space="preserve">Q8.2: </w:t>
      </w:r>
      <w:r>
        <w:t>What errors happen most frequently? (overselling, wrong allocation, data entry mistakes, etc.)</w:t>
      </w:r>
    </w:p>
    <w:p w14:paraId="52724CD6">
      <w:pPr>
        <w:pStyle w:val="23"/>
      </w:pPr>
      <w:r>
        <w:t>Answer:</w:t>
      </w:r>
    </w:p>
    <w:p w14:paraId="3D889D09">
      <w:pPr>
        <w:pStyle w:val="33"/>
        <w:keepNext w:val="0"/>
        <w:keepLines w:val="0"/>
        <w:widowControl/>
        <w:suppressLineNumbers w:val="0"/>
      </w:pPr>
      <w:r>
        <w:t>Overselling</w:t>
      </w:r>
    </w:p>
    <w:p w14:paraId="023EB957">
      <w:pPr>
        <w:pStyle w:val="33"/>
        <w:keepNext w:val="0"/>
        <w:keepLines w:val="0"/>
        <w:widowControl/>
        <w:suppressLineNumbers w:val="0"/>
      </w:pPr>
      <w:r>
        <w:t>Wrong grading</w:t>
      </w:r>
    </w:p>
    <w:p w14:paraId="764E7E62">
      <w:pPr>
        <w:pStyle w:val="33"/>
        <w:keepNext w:val="0"/>
        <w:keepLines w:val="0"/>
        <w:widowControl/>
        <w:suppressLineNumbers w:val="0"/>
      </w:pPr>
      <w:r>
        <w:t>Data entry mismatch</w:t>
      </w:r>
    </w:p>
    <w:p w14:paraId="5B77390D">
      <w:pPr>
        <w:pStyle w:val="33"/>
        <w:keepNext w:val="0"/>
        <w:keepLines w:val="0"/>
        <w:widowControl/>
        <w:suppressLineNumbers w:val="0"/>
      </w:pPr>
      <w:r>
        <w:t>Duplicate IMEI</w:t>
      </w:r>
    </w:p>
    <w:p w14:paraId="3647394F">
      <w:r>
        <w:rPr>
          <w:b/>
        </w:rPr>
        <w:t xml:space="preserve">Q8.3: </w:t>
      </w:r>
      <w:r>
        <w:t>What reports are hardest to generate now? Which reports do stakeholders ask for most?</w:t>
      </w:r>
    </w:p>
    <w:p w14:paraId="630FC49A"/>
    <w:p w14:paraId="4CAD44F6">
      <w:pPr>
        <w:pStyle w:val="23"/>
      </w:pPr>
      <w:r>
        <w:t>Answer:</w:t>
      </w:r>
    </w:p>
    <w:p w14:paraId="53E2144B">
      <w:pPr>
        <w:pStyle w:val="33"/>
        <w:keepNext w:val="0"/>
        <w:keepLines w:val="0"/>
        <w:widowControl/>
        <w:suppressLineNumbers w:val="0"/>
      </w:pPr>
      <w:r>
        <w:t>Real-time aging</w:t>
      </w:r>
    </w:p>
    <w:p w14:paraId="18B0FA93">
      <w:pPr>
        <w:pStyle w:val="33"/>
        <w:keepNext w:val="0"/>
        <w:keepLines w:val="0"/>
        <w:widowControl/>
        <w:suppressLineNumbers w:val="0"/>
      </w:pPr>
      <w:r>
        <w:t>Channel-wise profitability</w:t>
      </w:r>
    </w:p>
    <w:p w14:paraId="7AB22F30">
      <w:pPr>
        <w:pStyle w:val="33"/>
        <w:keepNext w:val="0"/>
        <w:keepLines w:val="0"/>
        <w:widowControl/>
        <w:suppressLineNumbers w:val="0"/>
      </w:pPr>
      <w:r>
        <w:t>QC pass %</w:t>
      </w:r>
    </w:p>
    <w:p w14:paraId="65CFD19A">
      <w:pPr>
        <w:pStyle w:val="33"/>
        <w:keepNext w:val="0"/>
        <w:keepLines w:val="0"/>
        <w:widowControl/>
        <w:suppressLineNumbers w:val="0"/>
      </w:pPr>
      <w:r>
        <w:t>Repair cost impact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495FFDE5">
      <w:r>
        <w:rPr>
          <w:b/>
        </w:rPr>
        <w:t xml:space="preserve">Q8.4: </w:t>
      </w:r>
      <w:r>
        <w:t>If you could fix ONE thing tomorrow, what would have the biggest business impact?</w:t>
      </w:r>
    </w:p>
    <w:p w14:paraId="01697A5B"/>
    <w:p w14:paraId="7D54A044">
      <w:pPr>
        <w:keepNext w:val="0"/>
        <w:keepLines w:val="0"/>
        <w:widowControl/>
        <w:suppressLineNumbers w:val="0"/>
        <w:jc w:val="left"/>
      </w:pPr>
      <w:r>
        <w:t>Answer:</w:t>
      </w:r>
      <w:r>
        <w:rPr>
          <w:rFonts w:hint="default"/>
          <w:lang w:val="en-US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IMEI-level real-time unified inventory.</w:t>
      </w:r>
    </w:p>
    <w:p w14:paraId="4DF5C809">
      <w:pPr>
        <w:pStyle w:val="3"/>
      </w:pPr>
      <w:r>
        <w:t>9. Critical Requirements</w:t>
      </w:r>
    </w:p>
    <w:p w14:paraId="5C0147CB">
      <w:r>
        <w:rPr>
          <w:b/>
        </w:rPr>
        <w:t xml:space="preserve">Q9.1: </w:t>
      </w:r>
      <w:r>
        <w:t>What MUST work perfectly from Day 1 of Odoo go-live? (non-negotiables)</w:t>
      </w:r>
    </w:p>
    <w:p w14:paraId="119CDD6B">
      <w:pPr>
        <w:pStyle w:val="23"/>
      </w:pPr>
      <w:r>
        <w:t>Answer:</w:t>
      </w:r>
    </w:p>
    <w:p w14:paraId="29B72AE8">
      <w:pPr>
        <w:pStyle w:val="33"/>
        <w:keepNext w:val="0"/>
        <w:keepLines w:val="0"/>
        <w:widowControl/>
        <w:suppressLineNumbers w:val="0"/>
      </w:pPr>
      <w:r>
        <w:t>IMEI tracking</w:t>
      </w:r>
    </w:p>
    <w:p w14:paraId="21D2A79E">
      <w:pPr>
        <w:pStyle w:val="33"/>
        <w:keepNext w:val="0"/>
        <w:keepLines w:val="0"/>
        <w:widowControl/>
        <w:suppressLineNumbers w:val="0"/>
      </w:pPr>
      <w:r>
        <w:t>Stock availability</w:t>
      </w:r>
    </w:p>
    <w:p w14:paraId="60144A9E">
      <w:pPr>
        <w:pStyle w:val="33"/>
        <w:keepNext w:val="0"/>
        <w:keepLines w:val="0"/>
        <w:widowControl/>
        <w:suppressLineNumbers w:val="0"/>
      </w:pPr>
      <w:r>
        <w:t>Blocking system</w:t>
      </w:r>
    </w:p>
    <w:p w14:paraId="6ED8CD5C">
      <w:pPr>
        <w:pStyle w:val="33"/>
        <w:keepNext w:val="0"/>
        <w:keepLines w:val="0"/>
        <w:widowControl/>
        <w:suppressLineNumbers w:val="0"/>
      </w:pPr>
      <w:r>
        <w:t>Sales order creation</w:t>
      </w:r>
    </w:p>
    <w:p w14:paraId="1F289FE9">
      <w:pPr>
        <w:pStyle w:val="33"/>
        <w:keepNext w:val="0"/>
        <w:keepLines w:val="0"/>
        <w:widowControl/>
        <w:suppressLineNumbers w:val="0"/>
      </w:pPr>
      <w:r>
        <w:t>GRN process</w:t>
      </w:r>
    </w:p>
    <w:p w14:paraId="6C61343B">
      <w:r>
        <w:rPr>
          <w:b/>
        </w:rPr>
        <w:t xml:space="preserve">Q9.2: </w:t>
      </w:r>
      <w:r>
        <w:t>What features can we phase in later? (nice-to-haves, can wait 2-3 months)</w:t>
      </w:r>
    </w:p>
    <w:p w14:paraId="2A300156">
      <w:pPr>
        <w:pStyle w:val="23"/>
      </w:pPr>
      <w:r>
        <w:t>Answer:</w:t>
      </w:r>
    </w:p>
    <w:p w14:paraId="7750C883">
      <w:pPr>
        <w:pStyle w:val="33"/>
        <w:keepNext w:val="0"/>
        <w:keepLines w:val="0"/>
        <w:widowControl/>
        <w:suppressLineNumbers w:val="0"/>
      </w:pPr>
      <w:r>
        <w:t>AI automation</w:t>
      </w:r>
    </w:p>
    <w:p w14:paraId="541C3256">
      <w:pPr>
        <w:pStyle w:val="33"/>
        <w:keepNext w:val="0"/>
        <w:keepLines w:val="0"/>
        <w:widowControl/>
        <w:suppressLineNumbers w:val="0"/>
      </w:pPr>
      <w:r>
        <w:t>Predictive analytics</w:t>
      </w:r>
    </w:p>
    <w:p w14:paraId="05495B6E">
      <w:pPr>
        <w:pStyle w:val="33"/>
        <w:keepNext w:val="0"/>
        <w:keepLines w:val="0"/>
        <w:widowControl/>
        <w:suppressLineNumbers w:val="0"/>
      </w:pPr>
      <w:r>
        <w:t>Advanced dashboards</w:t>
      </w:r>
    </w:p>
    <w:p w14:paraId="6A556B49">
      <w:r>
        <w:rPr>
          <w:b/>
        </w:rPr>
        <w:t xml:space="preserve">Q9.3: </w:t>
      </w:r>
      <w:r>
        <w:t>Are there any busy seasons coming up? (we should avoid going live during peak times)</w:t>
      </w:r>
    </w:p>
    <w:p w14:paraId="5D258E35">
      <w:pPr>
        <w:pStyle w:val="23"/>
      </w:pPr>
      <w:r>
        <w:t>Answer:</w:t>
      </w:r>
    </w:p>
    <w:p w14:paraId="32116A70">
      <w:pPr>
        <w:pStyle w:val="33"/>
        <w:keepNext w:val="0"/>
        <w:keepLines w:val="0"/>
        <w:widowControl/>
        <w:suppressLineNumbers w:val="0"/>
        <w:ind w:left="720"/>
      </w:pPr>
      <w:r>
        <w:t>Festive season</w:t>
      </w:r>
    </w:p>
    <w:p w14:paraId="0B9DF753">
      <w:pPr>
        <w:pStyle w:val="33"/>
        <w:keepNext w:val="0"/>
        <w:keepLines w:val="0"/>
        <w:widowControl/>
        <w:suppressLineNumbers w:val="0"/>
        <w:ind w:left="720"/>
      </w:pPr>
      <w:r>
        <w:t>Diwali</w:t>
      </w:r>
    </w:p>
    <w:p w14:paraId="1D8DD42C">
      <w:pPr>
        <w:pStyle w:val="33"/>
        <w:keepNext w:val="0"/>
        <w:keepLines w:val="0"/>
        <w:widowControl/>
        <w:suppressLineNumbers w:val="0"/>
        <w:ind w:left="720"/>
      </w:pPr>
      <w:r>
        <w:t>New iPhone launches</w:t>
      </w:r>
    </w:p>
    <w:p w14:paraId="6F35DC9C">
      <w:pPr>
        <w:pStyle w:val="33"/>
        <w:keepNext w:val="0"/>
        <w:keepLines w:val="0"/>
        <w:widowControl/>
        <w:suppressLineNumbers w:val="0"/>
      </w:pPr>
      <w:r>
        <w:t>Avoid go-live during peak.</w:t>
      </w:r>
    </w:p>
    <w:p w14:paraId="4880852F"/>
    <w:p w14:paraId="113B4792">
      <w:r>
        <w:br w:type="page"/>
      </w:r>
    </w:p>
    <w:p w14:paraId="25B13847">
      <w:pPr>
        <w:pStyle w:val="3"/>
      </w:pPr>
      <w:r>
        <w:t>10. Integration Needs</w:t>
      </w:r>
    </w:p>
    <w:p w14:paraId="62F911F8">
      <w:r>
        <w:rPr>
          <w:b/>
        </w:rPr>
        <w:t xml:space="preserve">Q10.1: </w:t>
      </w:r>
      <w:r>
        <w:t>Must Odoo integrate with Shopify immediately? Or can we do manual sync initially and automate later?</w:t>
      </w:r>
    </w:p>
    <w:p w14:paraId="2272A9B5"/>
    <w:p w14:paraId="03DFADF5">
      <w:pPr>
        <w:pStyle w:val="23"/>
      </w:pPr>
      <w:r>
        <w:t>Answer:</w:t>
      </w:r>
    </w:p>
    <w:p w14:paraId="66F0A3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Recommended: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Phase 1 manual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Phase 2 API integration</w:t>
      </w:r>
    </w:p>
    <w:p w14:paraId="5A8C38D8"/>
    <w:p w14:paraId="093C1368">
      <w:r>
        <w:rPr>
          <w:b/>
        </w:rPr>
        <w:t xml:space="preserve">Q10.2: </w:t>
      </w:r>
      <w:r>
        <w:t>What about Grest Partners platform? Does it have APIs? Who manages it?</w:t>
      </w:r>
    </w:p>
    <w:p w14:paraId="79521C5B"/>
    <w:p w14:paraId="503AD282">
      <w:pPr>
        <w:pStyle w:val="23"/>
      </w:pPr>
      <w:r>
        <w:t>Answer:</w:t>
      </w:r>
    </w:p>
    <w:p w14:paraId="5DBB38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Need API availability check.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Integration required for real-time stock.</w:t>
      </w:r>
    </w:p>
    <w:p w14:paraId="5DE43512"/>
    <w:p w14:paraId="55EC6D81">
      <w:r>
        <w:rPr>
          <w:b/>
        </w:rPr>
        <w:t xml:space="preserve">Q10.3: </w:t>
      </w:r>
      <w:r>
        <w:t>Customer Service Portal - should it integrate with Odoo or remain separate?</w:t>
      </w:r>
    </w:p>
    <w:p w14:paraId="1B7C6C21"/>
    <w:p w14:paraId="227E2240">
      <w:pPr>
        <w:pStyle w:val="23"/>
      </w:pPr>
      <w:r>
        <w:t>Answer:</w:t>
      </w:r>
    </w:p>
    <w:p w14:paraId="1D112D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Should integrate via ticket sync but remain modular.</w:t>
      </w:r>
    </w:p>
    <w:p w14:paraId="71A87A61"/>
    <w:p w14:paraId="3EE41F52">
      <w:r>
        <w:br w:type="page"/>
      </w:r>
    </w:p>
    <w:p w14:paraId="10B2F9E8">
      <w:pPr>
        <w:pStyle w:val="2"/>
      </w:pPr>
      <w:r>
        <w:t>D. TECHNICAL &amp; ACCESS</w:t>
      </w:r>
    </w:p>
    <w:p w14:paraId="139C34B2">
      <w:pPr>
        <w:pStyle w:val="3"/>
      </w:pPr>
      <w:r>
        <w:t>11. Data Access</w:t>
      </w:r>
    </w:p>
    <w:p w14:paraId="5DE6AAC0">
      <w:r>
        <w:rPr>
          <w:b/>
        </w:rPr>
        <w:t xml:space="preserve">Q11.1: </w:t>
      </w:r>
      <w:r>
        <w:t>Can I get access to the current Excel files to understand structure and data volume?</w:t>
      </w:r>
    </w:p>
    <w:p w14:paraId="49EB88FE"/>
    <w:p w14:paraId="79E005E0">
      <w:pPr>
        <w:pStyle w:val="23"/>
      </w:pPr>
      <w:r>
        <w:t>Answer:</w:t>
      </w:r>
    </w:p>
    <w:p w14:paraId="3C64F736">
      <w:r>
        <w:t>____________________________________________________________________________________________________</w:t>
      </w:r>
    </w:p>
    <w:p w14:paraId="7D4E8AC0">
      <w:r>
        <w:t>____________________________________________________________________________________________________</w:t>
      </w:r>
    </w:p>
    <w:p w14:paraId="0EB78757"/>
    <w:p w14:paraId="7BD5E43D">
      <w:r>
        <w:rPr>
          <w:b/>
        </w:rPr>
        <w:t xml:space="preserve">Q11.2: </w:t>
      </w:r>
      <w:r>
        <w:t>Can I see/access the Grest Partners platform to understand how it works?</w:t>
      </w:r>
    </w:p>
    <w:p w14:paraId="6D012683"/>
    <w:p w14:paraId="6F71AF83">
      <w:pPr>
        <w:pStyle w:val="23"/>
      </w:pPr>
      <w:r>
        <w:t>Answer:</w:t>
      </w:r>
    </w:p>
    <w:p w14:paraId="17D970AA">
      <w:r>
        <w:t>____________________________________________________________________________________________________</w:t>
      </w:r>
    </w:p>
    <w:p w14:paraId="3741EB17">
      <w:r>
        <w:t>____________________________________________________________________________________________________</w:t>
      </w:r>
    </w:p>
    <w:p w14:paraId="43CAF899"/>
    <w:p w14:paraId="39BE3086">
      <w:r>
        <w:rPr>
          <w:b/>
        </w:rPr>
        <w:t xml:space="preserve">Q11.3: </w:t>
      </w:r>
      <w:r>
        <w:t>Can I access Shopify backend to see product structure, inventory fields, order flow?</w:t>
      </w:r>
    </w:p>
    <w:p w14:paraId="0A211724"/>
    <w:p w14:paraId="4DB194D5">
      <w:pPr>
        <w:pStyle w:val="23"/>
      </w:pPr>
      <w:r>
        <w:t>Answer:</w:t>
      </w:r>
    </w:p>
    <w:p w14:paraId="525A87D8">
      <w:r>
        <w:t>____________________________________________________________________________________________________</w:t>
      </w:r>
    </w:p>
    <w:p w14:paraId="6D7921AB">
      <w:r>
        <w:t>____________________________________________________________________________________________________</w:t>
      </w:r>
    </w:p>
    <w:p w14:paraId="3701086E"/>
    <w:p w14:paraId="68324820">
      <w:r>
        <w:rPr>
          <w:b/>
        </w:rPr>
        <w:t xml:space="preserve">Q11.4: </w:t>
      </w:r>
      <w:r>
        <w:t>Who can provide access to these systems? What's the approval process?</w:t>
      </w:r>
    </w:p>
    <w:p w14:paraId="02D9BB02"/>
    <w:p w14:paraId="404885DD">
      <w:pPr>
        <w:pStyle w:val="23"/>
      </w:pPr>
      <w:r>
        <w:t>Answer:</w:t>
      </w:r>
    </w:p>
    <w:p w14:paraId="47DEA584">
      <w:r>
        <w:t>____________________________________________________________________________________________________</w:t>
      </w:r>
    </w:p>
    <w:p w14:paraId="35B15500">
      <w:r>
        <w:t>____________________________________________________________________________________________________</w:t>
      </w:r>
    </w:p>
    <w:p w14:paraId="691FF44C"/>
    <w:p w14:paraId="0BA87516">
      <w:pPr>
        <w:pStyle w:val="3"/>
      </w:pPr>
      <w:r>
        <w:t>12. Stakeholders &amp; Users</w:t>
      </w:r>
    </w:p>
    <w:p w14:paraId="3E91958B">
      <w:r>
        <w:rPr>
          <w:b/>
        </w:rPr>
        <w:t xml:space="preserve">Q12.1: </w:t>
      </w:r>
      <w:r>
        <w:t>Besides Balpreet, who else will use Odoo daily? What will each person do in the system?</w:t>
      </w:r>
    </w:p>
    <w:p w14:paraId="0DA15AAF"/>
    <w:p w14:paraId="244881A3">
      <w:pPr>
        <w:pStyle w:val="23"/>
      </w:pPr>
      <w:r>
        <w:t>Answer:</w:t>
      </w:r>
    </w:p>
    <w:p w14:paraId="7CD56C0D">
      <w:pPr>
        <w:pStyle w:val="33"/>
        <w:keepNext w:val="0"/>
        <w:keepLines w:val="0"/>
        <w:widowControl/>
        <w:suppressLineNumbers w:val="0"/>
      </w:pPr>
      <w:r>
        <w:t>Procurement</w:t>
      </w:r>
    </w:p>
    <w:p w14:paraId="33143AE0">
      <w:pPr>
        <w:pStyle w:val="33"/>
        <w:keepNext w:val="0"/>
        <w:keepLines w:val="0"/>
        <w:widowControl/>
        <w:suppressLineNumbers w:val="0"/>
      </w:pPr>
      <w:r>
        <w:t>Warehouse</w:t>
      </w:r>
    </w:p>
    <w:p w14:paraId="4B8A1E74">
      <w:pPr>
        <w:pStyle w:val="33"/>
        <w:keepNext w:val="0"/>
        <w:keepLines w:val="0"/>
        <w:widowControl/>
        <w:suppressLineNumbers w:val="0"/>
      </w:pPr>
      <w:r>
        <w:t>QC</w:t>
      </w:r>
    </w:p>
    <w:p w14:paraId="019C017F">
      <w:pPr>
        <w:pStyle w:val="33"/>
        <w:keepNext w:val="0"/>
        <w:keepLines w:val="0"/>
        <w:widowControl/>
        <w:suppressLineNumbers w:val="0"/>
      </w:pPr>
      <w:r>
        <w:t>Repair</w:t>
      </w:r>
    </w:p>
    <w:p w14:paraId="2C0B141B">
      <w:pPr>
        <w:pStyle w:val="33"/>
        <w:keepNext w:val="0"/>
        <w:keepLines w:val="0"/>
        <w:widowControl/>
        <w:suppressLineNumbers w:val="0"/>
      </w:pPr>
      <w:r>
        <w:t>Sales</w:t>
      </w:r>
    </w:p>
    <w:p w14:paraId="3F86D1EC">
      <w:pPr>
        <w:pStyle w:val="33"/>
        <w:keepNext w:val="0"/>
        <w:keepLines w:val="0"/>
        <w:widowControl/>
        <w:suppressLineNumbers w:val="0"/>
      </w:pPr>
      <w:r>
        <w:t>Accounts</w:t>
      </w:r>
    </w:p>
    <w:p w14:paraId="1A17E7CC">
      <w:pPr>
        <w:pStyle w:val="33"/>
        <w:keepNext w:val="0"/>
        <w:keepLines w:val="0"/>
        <w:widowControl/>
        <w:suppressLineNumbers w:val="0"/>
      </w:pPr>
      <w:r>
        <w:t>Finance</w:t>
      </w:r>
    </w:p>
    <w:p w14:paraId="5E4B247D">
      <w:pPr>
        <w:pStyle w:val="33"/>
        <w:keepNext w:val="0"/>
        <w:keepLines w:val="0"/>
        <w:widowControl/>
        <w:suppressLineNumbers w:val="0"/>
      </w:pPr>
      <w:r>
        <w:t>CS</w:t>
      </w:r>
    </w:p>
    <w:p w14:paraId="4DDCCE14">
      <w:r>
        <w:rPr>
          <w:b/>
        </w:rPr>
        <w:t xml:space="preserve">Q12.2: </w:t>
      </w:r>
      <w:r>
        <w:t>Who are the decision-makers I should demo progress to? How often?</w:t>
      </w:r>
    </w:p>
    <w:p w14:paraId="52A6781C"/>
    <w:p w14:paraId="0580909E">
      <w:pPr>
        <w:pStyle w:val="23"/>
      </w:pPr>
      <w:r>
        <w:t>Answer:</w:t>
      </w:r>
    </w:p>
    <w:p w14:paraId="189A1302">
      <w:r>
        <w:t>____________________________________________________________________________________________________</w:t>
      </w:r>
    </w:p>
    <w:p w14:paraId="116D0696">
      <w:r>
        <w:t>____________________________________________________________________________________________________</w:t>
      </w:r>
    </w:p>
    <w:p w14:paraId="0E7D52AE"/>
    <w:p w14:paraId="11BFDE25">
      <w:r>
        <w:rPr>
          <w:b/>
        </w:rPr>
        <w:t xml:space="preserve">Q12.3: </w:t>
      </w:r>
      <w:r>
        <w:t>Is there an internal IT team I should coordinate with? Or am I the sole technical resource?</w:t>
      </w:r>
    </w:p>
    <w:p w14:paraId="79C9638E"/>
    <w:p w14:paraId="495219B1">
      <w:pPr>
        <w:pStyle w:val="23"/>
      </w:pPr>
      <w:r>
        <w:t>Answer:</w:t>
      </w:r>
    </w:p>
    <w:p w14:paraId="04BBCB41">
      <w:r>
        <w:t>____________________________________________________________________________________________________</w:t>
      </w:r>
    </w:p>
    <w:p w14:paraId="63E0BFA8">
      <w:r>
        <w:t>____________________________________________________________________________________________________</w:t>
      </w:r>
    </w:p>
    <w:p w14:paraId="34A81E52"/>
    <w:p w14:paraId="4C607DAE">
      <w:r>
        <w:rPr>
          <w:b/>
        </w:rPr>
        <w:t xml:space="preserve">Q12.4: </w:t>
      </w:r>
      <w:r>
        <w:t>Who will be the 'Odoo Admin' after I hand over the project? (for ongoing config, user management)</w:t>
      </w:r>
    </w:p>
    <w:p w14:paraId="257D4EE8"/>
    <w:p w14:paraId="60883DC3">
      <w:pPr>
        <w:pStyle w:val="23"/>
      </w:pPr>
      <w:r>
        <w:t>Answer:</w:t>
      </w:r>
    </w:p>
    <w:p w14:paraId="1E09BA36">
      <w:r>
        <w:t>____________________________________________________________________________________________________</w:t>
      </w:r>
    </w:p>
    <w:p w14:paraId="6C3D0488">
      <w:r>
        <w:t>____________________________________________________________________________________________________</w:t>
      </w:r>
    </w:p>
    <w:p w14:paraId="3F9486B7"/>
    <w:p w14:paraId="62083A43">
      <w:r>
        <w:br w:type="page"/>
      </w:r>
    </w:p>
    <w:p w14:paraId="1BDA5581">
      <w:pPr>
        <w:pStyle w:val="3"/>
      </w:pPr>
      <w:r>
        <w:t>13. Timeline &amp; Constraints</w:t>
      </w:r>
    </w:p>
    <w:p w14:paraId="657CAD8D">
      <w:r>
        <w:rPr>
          <w:b/>
        </w:rPr>
        <w:t xml:space="preserve">Q13.1: </w:t>
      </w:r>
      <w:r>
        <w:t>What's driving the urgency for this project? Why now?</w:t>
      </w:r>
    </w:p>
    <w:p w14:paraId="1F94AB06"/>
    <w:p w14:paraId="769DFAFC">
      <w:pPr>
        <w:pStyle w:val="23"/>
      </w:pPr>
      <w:r>
        <w:t>Answer:</w:t>
      </w:r>
    </w:p>
    <w:p w14:paraId="19BF2A8A">
      <w:pPr>
        <w:pStyle w:val="33"/>
        <w:keepNext w:val="0"/>
        <w:keepLines w:val="0"/>
        <w:widowControl/>
        <w:suppressLineNumbers w:val="0"/>
      </w:pPr>
      <w:r>
        <w:t>Scaling operations</w:t>
      </w:r>
    </w:p>
    <w:p w14:paraId="360AD7F6">
      <w:pPr>
        <w:pStyle w:val="33"/>
        <w:keepNext w:val="0"/>
        <w:keepLines w:val="0"/>
        <w:widowControl/>
        <w:suppressLineNumbers w:val="0"/>
      </w:pPr>
      <w:r>
        <w:t>Multi-channel growth</w:t>
      </w:r>
    </w:p>
    <w:p w14:paraId="4792C836">
      <w:pPr>
        <w:pStyle w:val="33"/>
        <w:keepNext w:val="0"/>
        <w:keepLines w:val="0"/>
        <w:widowControl/>
        <w:suppressLineNumbers w:val="0"/>
      </w:pPr>
      <w:r>
        <w:t>Investor readiness</w:t>
      </w:r>
    </w:p>
    <w:p w14:paraId="75030843">
      <w:pPr>
        <w:pStyle w:val="33"/>
        <w:keepNext w:val="0"/>
        <w:keepLines w:val="0"/>
        <w:widowControl/>
        <w:suppressLineNumbers w:val="0"/>
      </w:pPr>
      <w:r>
        <w:t>Risk reduction</w:t>
      </w:r>
    </w:p>
    <w:p w14:paraId="759CF910">
      <w:r>
        <w:rPr>
          <w:b/>
        </w:rPr>
        <w:t xml:space="preserve">Q13.2: </w:t>
      </w:r>
      <w:r>
        <w:t>Are there any hard deadlines I should be aware of? (investor demos, audits, etc.)</w:t>
      </w:r>
    </w:p>
    <w:p w14:paraId="2E87DAB7"/>
    <w:p w14:paraId="356D0EF5">
      <w:pPr>
        <w:pStyle w:val="23"/>
      </w:pPr>
      <w:r>
        <w:t>Answer:</w:t>
      </w:r>
    </w:p>
    <w:p w14:paraId="795BA71F">
      <w:r>
        <w:t>____________________________________________________________________________________________________</w:t>
      </w:r>
    </w:p>
    <w:p w14:paraId="08C88DBD">
      <w:r>
        <w:t>____________________________________________________________________________________________________</w:t>
      </w:r>
    </w:p>
    <w:p w14:paraId="2C81883B"/>
    <w:p w14:paraId="5428CA80">
      <w:r>
        <w:rPr>
          <w:b/>
        </w:rPr>
        <w:t xml:space="preserve">Q13.3: </w:t>
      </w:r>
      <w:r>
        <w:t>When do you ideally want to completely stop using Excel?</w:t>
      </w:r>
    </w:p>
    <w:p w14:paraId="27057B74"/>
    <w:p w14:paraId="5672C1F2">
      <w:pPr>
        <w:pStyle w:val="23"/>
      </w:pPr>
      <w:r>
        <w:t>Answer:</w:t>
      </w:r>
    </w:p>
    <w:p w14:paraId="78F8E6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Target: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Within 3 months of go-live.</w:t>
      </w:r>
    </w:p>
    <w:p w14:paraId="096E4E6C"/>
    <w:p w14:paraId="28C477FA">
      <w:r>
        <w:rPr>
          <w:b/>
        </w:rPr>
        <w:t xml:space="preserve">Q13.4: </w:t>
      </w:r>
      <w:r>
        <w:t>What's the expected timeline in your mind? (e.g., 'We want to go live in 6 weeks')</w:t>
      </w:r>
    </w:p>
    <w:p w14:paraId="144C8812"/>
    <w:p w14:paraId="44D66686">
      <w:pPr>
        <w:pStyle w:val="23"/>
      </w:pPr>
      <w:r>
        <w:t>Answer:</w:t>
      </w:r>
    </w:p>
    <w:p w14:paraId="396FB92E">
      <w:pPr>
        <w:pStyle w:val="33"/>
        <w:keepNext w:val="0"/>
        <w:keepLines w:val="0"/>
        <w:widowControl/>
        <w:suppressLineNumbers w:val="0"/>
      </w:pPr>
      <w:r>
        <w:t>Phase 1: 8–10 weeks</w:t>
      </w:r>
    </w:p>
    <w:p w14:paraId="52914A0D">
      <w:pPr>
        <w:pStyle w:val="33"/>
        <w:keepNext w:val="0"/>
        <w:keepLines w:val="0"/>
        <w:widowControl/>
        <w:suppressLineNumbers w:val="0"/>
      </w:pPr>
      <w:r>
        <w:t>Full ERP: 3–6 months</w:t>
      </w:r>
    </w:p>
    <w:p w14:paraId="22C3E167">
      <w:r>
        <w:br w:type="page"/>
      </w:r>
    </w:p>
    <w:p w14:paraId="14D3F7D4">
      <w:pPr>
        <w:pStyle w:val="2"/>
      </w:pPr>
      <w:r>
        <w:t>E. SUCCESS CRITERIA</w:t>
      </w:r>
    </w:p>
    <w:p w14:paraId="3D5FC1EC">
      <w:pPr>
        <w:pStyle w:val="3"/>
      </w:pPr>
      <w:r>
        <w:t>14. Definition of Success</w:t>
      </w:r>
    </w:p>
    <w:p w14:paraId="46E48878">
      <w:r>
        <w:rPr>
          <w:b/>
        </w:rPr>
        <w:t xml:space="preserve">Q14.1: </w:t>
      </w:r>
      <w:r>
        <w:t>How will we measure success of this project? What metrics matter?</w:t>
      </w:r>
    </w:p>
    <w:p w14:paraId="40293E78"/>
    <w:p w14:paraId="1C53BF3B">
      <w:pPr>
        <w:pStyle w:val="23"/>
      </w:pPr>
      <w:r>
        <w:t>Answer:</w:t>
      </w:r>
    </w:p>
    <w:p w14:paraId="41F309CE">
      <w:pPr>
        <w:pStyle w:val="33"/>
        <w:keepNext w:val="0"/>
        <w:keepLines w:val="0"/>
        <w:widowControl/>
        <w:suppressLineNumbers w:val="0"/>
      </w:pPr>
      <w:r>
        <w:t>0 overselling</w:t>
      </w:r>
    </w:p>
    <w:p w14:paraId="3DFEECF3">
      <w:pPr>
        <w:pStyle w:val="33"/>
        <w:keepNext w:val="0"/>
        <w:keepLines w:val="0"/>
        <w:widowControl/>
        <w:suppressLineNumbers w:val="0"/>
      </w:pPr>
      <w:r>
        <w:t>&lt;2% reconciliation error</w:t>
      </w:r>
    </w:p>
    <w:p w14:paraId="6106BDE2">
      <w:pPr>
        <w:pStyle w:val="33"/>
        <w:keepNext w:val="0"/>
        <w:keepLines w:val="0"/>
        <w:widowControl/>
        <w:suppressLineNumbers w:val="0"/>
      </w:pPr>
      <w:r>
        <w:t>20% faster processing</w:t>
      </w:r>
    </w:p>
    <w:p w14:paraId="3947CFB5">
      <w:pPr>
        <w:pStyle w:val="33"/>
        <w:keepNext w:val="0"/>
        <w:keepLines w:val="0"/>
        <w:widowControl/>
        <w:suppressLineNumbers w:val="0"/>
      </w:pPr>
      <w:r>
        <w:t>Repair TAT reduced</w:t>
      </w:r>
    </w:p>
    <w:p w14:paraId="502D0EBB">
      <w:pPr>
        <w:pStyle w:val="33"/>
        <w:keepNext w:val="0"/>
        <w:keepLines w:val="0"/>
        <w:widowControl/>
        <w:suppressLineNumbers w:val="0"/>
      </w:pPr>
      <w:r>
        <w:t>Inventory aging improved</w:t>
      </w:r>
    </w:p>
    <w:p w14:paraId="2D0B9928">
      <w:r>
        <w:rPr>
          <w:b/>
        </w:rPr>
        <w:t xml:space="preserve">Q14.2: </w:t>
      </w:r>
      <w:r>
        <w:t>What does 'success' look like 3 months after go-live?</w:t>
      </w:r>
    </w:p>
    <w:p w14:paraId="7F6E4157"/>
    <w:p w14:paraId="4B145D39">
      <w:pPr>
        <w:pStyle w:val="23"/>
      </w:pPr>
      <w:r>
        <w:t>Answer:</w:t>
      </w:r>
    </w:p>
    <w:p w14:paraId="1CF7793A">
      <w:pPr>
        <w:pStyle w:val="33"/>
        <w:keepNext w:val="0"/>
        <w:keepLines w:val="0"/>
        <w:widowControl/>
        <w:suppressLineNumbers w:val="0"/>
      </w:pPr>
      <w:r>
        <w:t>Fully Excel-independent</w:t>
      </w:r>
    </w:p>
    <w:p w14:paraId="4E3C0E88">
      <w:pPr>
        <w:pStyle w:val="33"/>
        <w:keepNext w:val="0"/>
        <w:keepLines w:val="0"/>
        <w:widowControl/>
        <w:suppressLineNumbers w:val="0"/>
      </w:pPr>
      <w:r>
        <w:t>Real-time dashboards</w:t>
      </w:r>
    </w:p>
    <w:p w14:paraId="0CBCE624">
      <w:pPr>
        <w:pStyle w:val="33"/>
        <w:keepNext w:val="0"/>
        <w:keepLines w:val="0"/>
        <w:widowControl/>
        <w:suppressLineNumbers w:val="0"/>
      </w:pPr>
      <w:r>
        <w:t>Stable multi-channel sync</w:t>
      </w:r>
    </w:p>
    <w:p w14:paraId="38597472">
      <w:r>
        <w:rPr>
          <w:b/>
        </w:rPr>
        <w:t xml:space="preserve">Q14.3: </w:t>
      </w:r>
      <w:r>
        <w:t>Who needs to sign off before we can go live with Odoo?</w:t>
      </w:r>
    </w:p>
    <w:p w14:paraId="05BDC22F"/>
    <w:p w14:paraId="46925AE4">
      <w:pPr>
        <w:pStyle w:val="23"/>
      </w:pPr>
      <w:r>
        <w:t>Answer:</w:t>
      </w:r>
    </w:p>
    <w:p w14:paraId="14E26621">
      <w:r>
        <w:t>____________________________________________________________________________________________________</w:t>
      </w:r>
    </w:p>
    <w:p w14:paraId="10510BDC">
      <w:r>
        <w:t>____________________________________________________________________________________________________</w:t>
      </w:r>
    </w:p>
    <w:p w14:paraId="44C40BB6">
      <w:r>
        <w:t>____________________________________________________________________________________________________</w:t>
      </w:r>
    </w:p>
    <w:p w14:paraId="437B9604"/>
    <w:p w14:paraId="6088858A">
      <w:r>
        <w:rPr>
          <w:b/>
        </w:rPr>
        <w:t xml:space="preserve">Q14.4: </w:t>
      </w:r>
      <w:r>
        <w:t>What would make you say 'this project was worth it'?</w:t>
      </w:r>
    </w:p>
    <w:p w14:paraId="211DD0F2"/>
    <w:p w14:paraId="2E8DCB03">
      <w:pPr>
        <w:pStyle w:val="23"/>
      </w:pPr>
      <w:r>
        <w:t>Answer:</w:t>
      </w:r>
    </w:p>
    <w:p w14:paraId="72E98843">
      <w:pPr>
        <w:pStyle w:val="33"/>
        <w:keepNext w:val="0"/>
        <w:keepLines w:val="0"/>
        <w:widowControl/>
        <w:suppressLineNumbers w:val="0"/>
      </w:pPr>
      <w:r>
        <w:t>No manual cross-checking</w:t>
      </w:r>
    </w:p>
    <w:p w14:paraId="56A39C0A">
      <w:pPr>
        <w:pStyle w:val="33"/>
        <w:keepNext w:val="0"/>
        <w:keepLines w:val="0"/>
        <w:widowControl/>
        <w:suppressLineNumbers w:val="0"/>
      </w:pPr>
      <w:r>
        <w:t>Clear stock visibility</w:t>
      </w:r>
    </w:p>
    <w:p w14:paraId="01560247">
      <w:pPr>
        <w:pStyle w:val="33"/>
        <w:keepNext w:val="0"/>
        <w:keepLines w:val="0"/>
        <w:widowControl/>
        <w:suppressLineNumbers w:val="0"/>
      </w:pPr>
      <w:r>
        <w:t>Improved profitability</w:t>
      </w:r>
    </w:p>
    <w:p w14:paraId="45B9BCB9">
      <w:pPr>
        <w:pStyle w:val="33"/>
        <w:keepNext w:val="0"/>
        <w:keepLines w:val="0"/>
        <w:widowControl/>
        <w:suppressLineNumbers w:val="0"/>
      </w:pPr>
      <w:r>
        <w:t>Team productivity increase</w:t>
      </w:r>
      <w:bookmarkStart w:id="0" w:name="_GoBack"/>
      <w:bookmarkEnd w:id="0"/>
    </w:p>
    <w:p w14:paraId="2876D7DE">
      <w:r>
        <w:br w:type="page"/>
      </w:r>
    </w:p>
    <w:p w14:paraId="2DB0B433">
      <w:pPr>
        <w:pStyle w:val="2"/>
      </w:pPr>
      <w:r>
        <w:t>ADDITIONAL NOTES / OBSERVATIONS</w:t>
      </w:r>
    </w:p>
    <w:p w14:paraId="73DB963D">
      <w:r>
        <w:t>(Use this space for any additional insights, concerns, or observations from the meeting)</w:t>
      </w:r>
    </w:p>
    <w:p w14:paraId="5F5459C7"/>
    <w:p w14:paraId="17F336B4">
      <w:r>
        <w:t>____________________________________________________________________________________________________</w:t>
      </w:r>
    </w:p>
    <w:p w14:paraId="66C8B613">
      <w:r>
        <w:t>____________________________________________________________________________________________________</w:t>
      </w:r>
    </w:p>
    <w:p w14:paraId="5E42EAAB">
      <w:r>
        <w:t>____________________________________________________________________________________________________</w:t>
      </w:r>
    </w:p>
    <w:p w14:paraId="7CC956AA">
      <w:r>
        <w:t>____________________________________________________________________________________________________</w:t>
      </w:r>
    </w:p>
    <w:p w14:paraId="274C8219">
      <w:r>
        <w:t>____________________________________________________________________________________________________</w:t>
      </w:r>
    </w:p>
    <w:p w14:paraId="667B54B7">
      <w:r>
        <w:t>____________________________________________________________________________________________________</w:t>
      </w:r>
    </w:p>
    <w:p w14:paraId="7D06A55F">
      <w:r>
        <w:t>____________________________________________________________________________________________________</w:t>
      </w:r>
    </w:p>
    <w:p w14:paraId="73DD8443">
      <w:r>
        <w:t>____________________________________________________________________________________________________</w:t>
      </w:r>
    </w:p>
    <w:p w14:paraId="6DA40F9B">
      <w:r>
        <w:t>____________________________________________________________________________________________________</w:t>
      </w:r>
    </w:p>
    <w:p w14:paraId="4F63C7CF">
      <w:r>
        <w:t>____________________________________________________________________________________________________</w:t>
      </w:r>
    </w:p>
    <w:p w14:paraId="76D9F7FE"/>
    <w:p w14:paraId="22D8C8C3"/>
    <w:p w14:paraId="2FB39248">
      <w:pPr>
        <w:pStyle w:val="2"/>
      </w:pPr>
      <w:r>
        <w:t>ACTION ITEMS</w:t>
      </w:r>
    </w:p>
    <w:p w14:paraId="6C4A4078">
      <w:pPr>
        <w:pStyle w:val="3"/>
      </w:pPr>
      <w:r>
        <w:t>From Aditya:</w:t>
      </w:r>
    </w:p>
    <w:p w14:paraId="301EDA7D">
      <w:pPr>
        <w:pStyle w:val="23"/>
      </w:pPr>
      <w:r>
        <w:t>☐ ___________________________________________________</w:t>
      </w:r>
    </w:p>
    <w:p w14:paraId="68769DB1">
      <w:pPr>
        <w:pStyle w:val="23"/>
      </w:pPr>
      <w:r>
        <w:t>☐ ___________________________________________________</w:t>
      </w:r>
    </w:p>
    <w:p w14:paraId="7645C45F">
      <w:pPr>
        <w:pStyle w:val="23"/>
      </w:pPr>
      <w:r>
        <w:t>☐ ___________________________________________________</w:t>
      </w:r>
    </w:p>
    <w:p w14:paraId="162876B0"/>
    <w:p w14:paraId="60887673">
      <w:pPr>
        <w:pStyle w:val="3"/>
      </w:pPr>
      <w:r>
        <w:t>From Samrat:</w:t>
      </w:r>
    </w:p>
    <w:p w14:paraId="5318D61B">
      <w:pPr>
        <w:pStyle w:val="23"/>
      </w:pPr>
      <w:r>
        <w:t>☐ ___________________________________________________</w:t>
      </w:r>
    </w:p>
    <w:p w14:paraId="1A9673FB">
      <w:pPr>
        <w:pStyle w:val="23"/>
      </w:pPr>
      <w:r>
        <w:t>☐ ___________________________________________________</w:t>
      </w:r>
    </w:p>
    <w:p w14:paraId="1DBDBEA8">
      <w:pPr>
        <w:pStyle w:val="23"/>
      </w:pPr>
      <w:r>
        <w:t>☐ ___________________________________________________</w:t>
      </w:r>
    </w:p>
    <w:p w14:paraId="7C310ABD"/>
    <w:p w14:paraId="60A37E57"/>
    <w:p w14:paraId="1C15EA0F">
      <w:pPr>
        <w:pStyle w:val="2"/>
      </w:pPr>
      <w:r>
        <w:t>NEXT STEPS</w:t>
      </w:r>
    </w:p>
    <w:p w14:paraId="03E718C7"/>
    <w:p w14:paraId="7AFBEE2C">
      <w:r>
        <w:rPr>
          <w:b/>
        </w:rPr>
        <w:t>Immediate:</w:t>
      </w:r>
    </w:p>
    <w:p w14:paraId="2334A87B">
      <w:r>
        <w:t>____________________________________________________________________________________________________</w:t>
      </w:r>
    </w:p>
    <w:p w14:paraId="5FEF4831">
      <w:r>
        <w:t>____________________________________________________________________________________________________</w:t>
      </w:r>
    </w:p>
    <w:p w14:paraId="319D3021"/>
    <w:p w14:paraId="58EA693F">
      <w:r>
        <w:rPr>
          <w:b/>
        </w:rPr>
        <w:t>This Week:</w:t>
      </w:r>
    </w:p>
    <w:p w14:paraId="62EAEFEE">
      <w:r>
        <w:t>____________________________________________________________________________________________________</w:t>
      </w:r>
    </w:p>
    <w:p w14:paraId="55B5B0E7">
      <w:r>
        <w:t>____________________________________________________________________________________________________</w:t>
      </w:r>
    </w:p>
    <w:p w14:paraId="541E7657"/>
    <w:p w14:paraId="6DAD44EE">
      <w:r>
        <w:rPr>
          <w:b/>
        </w:rPr>
        <w:t>Next Meeting Scheduled:</w:t>
      </w:r>
    </w:p>
    <w:p w14:paraId="63044E3C">
      <w:r>
        <w:t>____________________________________________________________________________________________________</w:t>
      </w:r>
    </w:p>
    <w:p w14:paraId="641A564C"/>
    <w:p w14:paraId="0849B6F0">
      <w:r>
        <w:t>________________________________________________________________________________</w:t>
      </w:r>
    </w:p>
    <w:p w14:paraId="228478D3"/>
    <w:p w14:paraId="25FE6D49">
      <w:pPr>
        <w:jc w:val="center"/>
      </w:pPr>
      <w:r>
        <w:t>Document prepared by: Samrat Singh, Raven Solutions</w:t>
      </w:r>
      <w:r>
        <w:br w:type="textWrapping"/>
      </w:r>
      <w:r>
        <w:t>For: Grest Odoo ERP Implementation Project</w:t>
      </w:r>
      <w:r>
        <w:br w:type="textWrapping"/>
      </w:r>
      <w:r>
        <w:t>Date: February 12, 2025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F663F8"/>
    <w:rsid w:val="CFFF3311"/>
    <w:rsid w:val="DADE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Aditya Mate</cp:lastModifiedBy>
  <dcterms:modified xsi:type="dcterms:W3CDTF">2026-02-16T13:55:25Z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066FCE5D8EE5E3EE37CF8E69DEB5D0E3_42</vt:lpwstr>
  </property>
</Properties>
</file>